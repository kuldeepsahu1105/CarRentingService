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0CA8" w:rsidRDefault="00090CA8" w:rsidP="00090CA8">
      <w:pPr>
        <w:tabs>
          <w:tab w:val="left" w:pos="6380"/>
          <w:tab w:val="right" w:pos="8306"/>
        </w:tabs>
        <w:jc w:val="right"/>
        <w:rPr>
          <w:sz w:val="28"/>
          <w:szCs w:val="28"/>
        </w:rPr>
      </w:pPr>
      <w:r>
        <w:rPr>
          <w:sz w:val="40"/>
          <w:szCs w:val="40"/>
        </w:rPr>
        <w:t xml:space="preserve">                                                    </w:t>
      </w:r>
    </w:p>
    <w:p w:rsidR="00090CA8" w:rsidRDefault="00090CA8" w:rsidP="00090CA8">
      <w:pPr>
        <w:jc w:val="right"/>
        <w:rPr>
          <w:sz w:val="28"/>
          <w:szCs w:val="28"/>
        </w:rPr>
      </w:pPr>
      <w:r>
        <w:rPr>
          <w:sz w:val="28"/>
          <w:szCs w:val="28"/>
        </w:rPr>
        <w:tab/>
      </w:r>
      <w:r>
        <w:rPr>
          <w:sz w:val="28"/>
          <w:szCs w:val="28"/>
        </w:rPr>
        <w:tab/>
      </w:r>
      <w:r>
        <w:rPr>
          <w:sz w:val="28"/>
          <w:szCs w:val="28"/>
        </w:rPr>
        <w:tab/>
      </w:r>
      <w:r>
        <w:rPr>
          <w:sz w:val="28"/>
          <w:szCs w:val="28"/>
        </w:rPr>
        <w:tab/>
      </w:r>
    </w:p>
    <w:p w:rsidR="00090CA8" w:rsidRDefault="009D0407" w:rsidP="00090CA8">
      <w:pPr>
        <w:jc w:val="both"/>
        <w:rPr>
          <w:sz w:val="28"/>
          <w:szCs w:val="28"/>
        </w:rPr>
      </w:pPr>
      <w:r w:rsidRPr="009D0407">
        <w:rPr>
          <w:noProof/>
          <w:sz w:val="40"/>
          <w:szCs w:val="40"/>
        </w:rPr>
        <w:pict>
          <v:roundrect id="_x0000_s1046" style="position:absolute;left:0;text-align:left;margin-left:-59.45pt;margin-top:3.85pt;width:488.1pt;height:135.6pt;z-index:251672576" arcsize="10923f"/>
        </w:pict>
      </w:r>
    </w:p>
    <w:p w:rsidR="00090CA8" w:rsidRDefault="009D0407" w:rsidP="00090CA8">
      <w:pPr>
        <w:jc w:val="both"/>
        <w:rPr>
          <w:sz w:val="28"/>
          <w:szCs w:val="28"/>
        </w:rPr>
      </w:pPr>
      <w:r>
        <w:rPr>
          <w:noProof/>
          <w:sz w:val="28"/>
          <w:szCs w:val="28"/>
        </w:rPr>
        <w:pict>
          <v:shapetype id="_x0000_t202" coordsize="21600,21600" o:spt="202" path="m,l,21600r21600,l21600,xe">
            <v:stroke joinstyle="miter"/>
            <v:path gradientshapeok="t" o:connecttype="rect"/>
          </v:shapetype>
          <v:shape id="_x0000_s1047" type="#_x0000_t202" style="position:absolute;left:0;text-align:left;margin-left:-3.5pt;margin-top:4.45pt;width:415.3pt;height:104.65pt;z-index:251673600;mso-wrap-style:none" fillcolor="white [3212]" stroked="f" strokecolor="blue" strokeweight="0">
            <v:fill opacity="0"/>
            <v:textbox style="mso-next-textbox:#_x0000_s1047">
              <w:txbxContent>
                <w:p w:rsidR="00214297" w:rsidRDefault="00214297" w:rsidP="00090CA8">
                  <w:pPr>
                    <w:tabs>
                      <w:tab w:val="left" w:pos="6380"/>
                      <w:tab w:val="right" w:pos="8306"/>
                    </w:tabs>
                    <w:jc w:val="right"/>
                    <w:rPr>
                      <w:b/>
                      <w:i/>
                      <w:sz w:val="56"/>
                      <w:szCs w:val="56"/>
                    </w:rPr>
                  </w:pPr>
                  <w:r>
                    <w:rPr>
                      <w:sz w:val="40"/>
                      <w:szCs w:val="40"/>
                    </w:rPr>
                    <w:t xml:space="preserve"> </w:t>
                  </w:r>
                  <w:r w:rsidRPr="00B17E18">
                    <w:rPr>
                      <w:b/>
                      <w:i/>
                      <w:sz w:val="48"/>
                      <w:szCs w:val="48"/>
                    </w:rPr>
                    <w:t xml:space="preserve"> </w:t>
                  </w:r>
                  <w:r>
                    <w:rPr>
                      <w:b/>
                      <w:i/>
                      <w:sz w:val="56"/>
                      <w:szCs w:val="56"/>
                    </w:rPr>
                    <w:t xml:space="preserve">CHAPTER </w:t>
                  </w:r>
                </w:p>
                <w:p w:rsidR="00214297" w:rsidRPr="00B17E18" w:rsidRDefault="00214297" w:rsidP="00090CA8">
                  <w:pPr>
                    <w:tabs>
                      <w:tab w:val="left" w:pos="6380"/>
                      <w:tab w:val="right" w:pos="8306"/>
                    </w:tabs>
                    <w:jc w:val="right"/>
                    <w:rPr>
                      <w:b/>
                      <w:i/>
                      <w:sz w:val="56"/>
                      <w:szCs w:val="56"/>
                    </w:rPr>
                  </w:pPr>
                  <w:r w:rsidRPr="00B17E18">
                    <w:rPr>
                      <w:b/>
                      <w:i/>
                      <w:sz w:val="56"/>
                      <w:szCs w:val="56"/>
                    </w:rPr>
                    <w:t>– 1</w:t>
                  </w:r>
                  <w:r>
                    <w:rPr>
                      <w:b/>
                      <w:i/>
                      <w:sz w:val="56"/>
                      <w:szCs w:val="56"/>
                    </w:rPr>
                    <w:t xml:space="preserve"> </w:t>
                  </w:r>
                  <w:r w:rsidRPr="00B17E18">
                    <w:rPr>
                      <w:b/>
                      <w:i/>
                      <w:sz w:val="56"/>
                      <w:szCs w:val="56"/>
                    </w:rPr>
                    <w:t>–                                  INTRODUCTION</w:t>
                  </w:r>
                </w:p>
                <w:p w:rsidR="00214297" w:rsidRPr="000121E3" w:rsidRDefault="00214297" w:rsidP="00090CA8">
                  <w:pPr>
                    <w:rPr>
                      <w:lang w:val="en-IN"/>
                    </w:rPr>
                  </w:pPr>
                </w:p>
              </w:txbxContent>
            </v:textbox>
          </v:shape>
        </w:pict>
      </w:r>
    </w:p>
    <w:p w:rsidR="00090CA8" w:rsidRDefault="00090CA8" w:rsidP="00090CA8">
      <w:pPr>
        <w:jc w:val="both"/>
        <w:rPr>
          <w:sz w:val="28"/>
          <w:szCs w:val="28"/>
        </w:rPr>
      </w:pPr>
    </w:p>
    <w:p w:rsidR="00090CA8" w:rsidRDefault="00090CA8" w:rsidP="00090CA8">
      <w:pPr>
        <w:jc w:val="both"/>
        <w:rPr>
          <w:sz w:val="28"/>
          <w:szCs w:val="28"/>
        </w:rPr>
      </w:pPr>
    </w:p>
    <w:p w:rsidR="00090CA8" w:rsidRDefault="00090CA8" w:rsidP="00090CA8">
      <w:pPr>
        <w:jc w:val="both"/>
        <w:rPr>
          <w:sz w:val="28"/>
          <w:szCs w:val="28"/>
        </w:rPr>
      </w:pPr>
    </w:p>
    <w:p w:rsidR="00090CA8" w:rsidRDefault="00090CA8" w:rsidP="00090CA8">
      <w:pPr>
        <w:jc w:val="both"/>
        <w:rPr>
          <w:sz w:val="28"/>
          <w:szCs w:val="28"/>
        </w:rPr>
      </w:pPr>
    </w:p>
    <w:p w:rsidR="00090CA8" w:rsidRDefault="00090CA8" w:rsidP="00090CA8">
      <w:pPr>
        <w:jc w:val="both"/>
        <w:rPr>
          <w:sz w:val="28"/>
          <w:szCs w:val="28"/>
        </w:rPr>
      </w:pPr>
    </w:p>
    <w:p w:rsidR="00090CA8" w:rsidRDefault="00090CA8" w:rsidP="00090CA8">
      <w:pPr>
        <w:jc w:val="both"/>
        <w:rPr>
          <w:sz w:val="28"/>
          <w:szCs w:val="28"/>
        </w:rPr>
      </w:pPr>
    </w:p>
    <w:p w:rsidR="00090CA8" w:rsidRDefault="00090CA8" w:rsidP="00090CA8">
      <w:pPr>
        <w:jc w:val="both"/>
        <w:rPr>
          <w:sz w:val="28"/>
          <w:szCs w:val="28"/>
        </w:rPr>
      </w:pPr>
    </w:p>
    <w:p w:rsidR="00090CA8" w:rsidRDefault="00090CA8" w:rsidP="00090CA8">
      <w:pPr>
        <w:jc w:val="both"/>
        <w:rPr>
          <w:sz w:val="28"/>
          <w:szCs w:val="28"/>
        </w:rPr>
      </w:pPr>
    </w:p>
    <w:p w:rsidR="005E174D" w:rsidRPr="00A8174E" w:rsidRDefault="00A8174E" w:rsidP="003236DC">
      <w:pPr>
        <w:jc w:val="both"/>
        <w:rPr>
          <w:b/>
          <w:sz w:val="28"/>
          <w:szCs w:val="28"/>
        </w:rPr>
      </w:pPr>
      <w:r w:rsidRPr="00A8174E">
        <w:rPr>
          <w:b/>
          <w:sz w:val="28"/>
          <w:szCs w:val="28"/>
        </w:rPr>
        <w:t>1. Introduction</w:t>
      </w:r>
    </w:p>
    <w:p w:rsidR="00A8174E" w:rsidRPr="00A8174E" w:rsidRDefault="00A8174E" w:rsidP="00A8174E">
      <w:pPr>
        <w:jc w:val="both"/>
        <w:rPr>
          <w:sz w:val="28"/>
          <w:szCs w:val="28"/>
        </w:rPr>
      </w:pPr>
      <w:r w:rsidRPr="00A8174E">
        <w:rPr>
          <w:sz w:val="28"/>
          <w:szCs w:val="28"/>
        </w:rPr>
        <w:t>Transportation facility is a matter of headache for those people who do not have any personal transport in city. On occasions like Wedding, Vacation, home shifting, tour outside the city and on many other situations they feel the necessity of a vehicle to sort out the problems. So if it is possible to design or develop a web based application for availing transport whenever and wherever possible, then it will be beneficial for both customer and transport provider. Now a days, by some clicks only, we can get whatever you want at home. We already know about the online shopping, e-banking etc. Similarly, The Car Renting Service is the online facility to book cars online within few clicks only. Some people can not afford to have a car, for those people this system becomes very helpful. This system includes various cars, as per the customer order and comfort, it place the order and deliver the car as per the location within the area. For travelling a long distance, booking can be done via internet service only.</w:t>
      </w:r>
    </w:p>
    <w:p w:rsidR="00A8174E" w:rsidRPr="00A8174E" w:rsidRDefault="00A8174E" w:rsidP="00A8174E">
      <w:pPr>
        <w:jc w:val="both"/>
        <w:rPr>
          <w:sz w:val="28"/>
          <w:szCs w:val="28"/>
        </w:rPr>
      </w:pPr>
      <w:r w:rsidRPr="00A8174E">
        <w:rPr>
          <w:sz w:val="28"/>
          <w:szCs w:val="28"/>
        </w:rPr>
        <w:t xml:space="preserve">This Car Renting Service is very user friendly. It will simplifies the task and reduce the paper work and it is anticipated that functions of the system will be easily accessed by admin, customers and drivers. Admin who has full rights who can perform any type of operations in the project such as adding a new car, change the car rent or change the car details etc. and the customer can book the car online according to their expectation and hire the cars from their specific location anytime and anywhere. And the third user is driver who take a payment by the customer as the generated bill from the website and upload the payment status on the website. </w:t>
      </w:r>
    </w:p>
    <w:p w:rsidR="00A8174E" w:rsidRPr="00A8174E" w:rsidRDefault="00A8174E" w:rsidP="00A8174E">
      <w:pPr>
        <w:jc w:val="both"/>
        <w:rPr>
          <w:sz w:val="28"/>
          <w:szCs w:val="28"/>
        </w:rPr>
      </w:pPr>
      <w:r w:rsidRPr="00A8174E">
        <w:rPr>
          <w:sz w:val="28"/>
          <w:szCs w:val="28"/>
        </w:rPr>
        <w:t xml:space="preserve">This project also have to facility to check their customers and their payment mode and status details along with date and time. First time customers will have to create a profile if they are taking a car on rent and select the appropriate payment mode. However customers are taking this service by visiting the office, they will get their id and password. </w:t>
      </w:r>
      <w:r w:rsidRPr="00A8174E">
        <w:rPr>
          <w:sz w:val="28"/>
          <w:szCs w:val="28"/>
        </w:rPr>
        <w:lastRenderedPageBreak/>
        <w:t>Customers will have the facility to select any type of car, search car by their brand name. Every client has been given unique ID and password. This system work 24×7 because of it’s  an online existence and this is also helpful for those customers who want to see our newsletter without signing.</w:t>
      </w:r>
    </w:p>
    <w:p w:rsidR="00A8174E" w:rsidRPr="00A8174E" w:rsidRDefault="00A8174E" w:rsidP="00A8174E">
      <w:pPr>
        <w:jc w:val="both"/>
        <w:rPr>
          <w:sz w:val="28"/>
          <w:szCs w:val="28"/>
        </w:rPr>
      </w:pPr>
      <w:r w:rsidRPr="00A8174E">
        <w:rPr>
          <w:sz w:val="28"/>
          <w:szCs w:val="28"/>
        </w:rPr>
        <w:t>This project Car Renting Service has been developed in Java, JSP and database is MySQL which runs over the Apache Server. This is the most complete web portal for managing car renting business. It is a system designed specifically for medium and small vehicle rental businesses. Because of the variety of sizes of their vehicles, car rental agencies may also serve the self-moving industry needs, by renting vans or trucks, and in certain markets other types of vehicles such as motorcycles or scooters may also be offered.</w:t>
      </w:r>
    </w:p>
    <w:p w:rsidR="00A8174E" w:rsidRPr="00A8174E" w:rsidRDefault="00A8174E" w:rsidP="00A8174E">
      <w:pPr>
        <w:jc w:val="both"/>
        <w:rPr>
          <w:sz w:val="28"/>
          <w:szCs w:val="28"/>
        </w:rPr>
      </w:pPr>
    </w:p>
    <w:p w:rsidR="00A8174E" w:rsidRPr="00280073" w:rsidRDefault="00A8174E" w:rsidP="00A8174E">
      <w:pPr>
        <w:jc w:val="both"/>
        <w:rPr>
          <w:b/>
          <w:sz w:val="28"/>
          <w:szCs w:val="28"/>
        </w:rPr>
      </w:pPr>
      <w:r w:rsidRPr="00280073">
        <w:rPr>
          <w:b/>
          <w:sz w:val="28"/>
          <w:szCs w:val="28"/>
        </w:rPr>
        <w:t>1.1 Purpose for the system</w:t>
      </w:r>
    </w:p>
    <w:p w:rsidR="00A8174E" w:rsidRPr="00A8174E" w:rsidRDefault="00A8174E" w:rsidP="00A8174E">
      <w:pPr>
        <w:jc w:val="both"/>
        <w:rPr>
          <w:sz w:val="28"/>
          <w:szCs w:val="28"/>
        </w:rPr>
      </w:pPr>
      <w:r w:rsidRPr="00A8174E">
        <w:rPr>
          <w:sz w:val="28"/>
          <w:szCs w:val="28"/>
        </w:rPr>
        <w:t xml:space="preserve">The advancement in Information Technology and internet penetration has greatly enhanced various business processes and communication between companies (services provider) and their customers. Car Renting Service is developed to provide the following services: </w:t>
      </w:r>
    </w:p>
    <w:p w:rsidR="00A8174E" w:rsidRPr="00280073" w:rsidRDefault="00A8174E" w:rsidP="00A8174E">
      <w:pPr>
        <w:jc w:val="both"/>
        <w:rPr>
          <w:b/>
          <w:sz w:val="28"/>
          <w:szCs w:val="28"/>
        </w:rPr>
      </w:pPr>
      <w:r w:rsidRPr="00280073">
        <w:rPr>
          <w:b/>
          <w:sz w:val="28"/>
          <w:szCs w:val="28"/>
        </w:rPr>
        <w:t xml:space="preserve">1.1.1 Enhance Business Processes: </w:t>
      </w:r>
    </w:p>
    <w:p w:rsidR="00A8174E" w:rsidRPr="00A8174E" w:rsidRDefault="00A8174E" w:rsidP="00A8174E">
      <w:pPr>
        <w:jc w:val="both"/>
        <w:rPr>
          <w:sz w:val="28"/>
          <w:szCs w:val="28"/>
        </w:rPr>
      </w:pPr>
      <w:r w:rsidRPr="00A8174E">
        <w:rPr>
          <w:sz w:val="28"/>
          <w:szCs w:val="28"/>
        </w:rPr>
        <w:t xml:space="preserve">To be able to use internet technology to project the rental company to the global world instead of limiting their services to their local domain alone, thus increase their return on investment (ROI). </w:t>
      </w:r>
    </w:p>
    <w:p w:rsidR="00A8174E" w:rsidRPr="00280073" w:rsidRDefault="00A8174E" w:rsidP="00A8174E">
      <w:pPr>
        <w:jc w:val="both"/>
        <w:rPr>
          <w:b/>
          <w:sz w:val="28"/>
          <w:szCs w:val="28"/>
        </w:rPr>
      </w:pPr>
      <w:r w:rsidRPr="00280073">
        <w:rPr>
          <w:b/>
          <w:sz w:val="28"/>
          <w:szCs w:val="28"/>
        </w:rPr>
        <w:t xml:space="preserve">1.1.2 Online Vehicle Reservation: </w:t>
      </w:r>
    </w:p>
    <w:p w:rsidR="00A8174E" w:rsidRPr="00A8174E" w:rsidRDefault="00A8174E" w:rsidP="00A8174E">
      <w:pPr>
        <w:jc w:val="both"/>
        <w:rPr>
          <w:sz w:val="28"/>
          <w:szCs w:val="28"/>
        </w:rPr>
      </w:pPr>
      <w:r w:rsidRPr="00A8174E">
        <w:rPr>
          <w:sz w:val="28"/>
          <w:szCs w:val="28"/>
        </w:rPr>
        <w:t xml:space="preserve">A tools through which customers can reserve available cars online prior to their expected pick-up date or time. </w:t>
      </w:r>
    </w:p>
    <w:p w:rsidR="00A8174E" w:rsidRPr="00280073" w:rsidRDefault="00A8174E" w:rsidP="00A8174E">
      <w:pPr>
        <w:jc w:val="both"/>
        <w:rPr>
          <w:b/>
          <w:sz w:val="28"/>
          <w:szCs w:val="28"/>
        </w:rPr>
      </w:pPr>
      <w:r w:rsidRPr="00280073">
        <w:rPr>
          <w:b/>
          <w:sz w:val="28"/>
          <w:szCs w:val="28"/>
        </w:rPr>
        <w:t xml:space="preserve">1.1.3 Customer’s registration: </w:t>
      </w:r>
    </w:p>
    <w:p w:rsidR="00A8174E" w:rsidRPr="00A8174E" w:rsidRDefault="00A8174E" w:rsidP="00A8174E">
      <w:pPr>
        <w:jc w:val="both"/>
        <w:rPr>
          <w:sz w:val="28"/>
          <w:szCs w:val="28"/>
        </w:rPr>
      </w:pPr>
      <w:r w:rsidRPr="00A8174E">
        <w:rPr>
          <w:sz w:val="28"/>
          <w:szCs w:val="28"/>
        </w:rPr>
        <w:t>A registration portal to hold customer’s details, monitor their transaction and used same to offer better and improve services to them.</w:t>
      </w:r>
    </w:p>
    <w:p w:rsidR="00A8174E" w:rsidRPr="00280073" w:rsidRDefault="00A8174E" w:rsidP="00A8174E">
      <w:pPr>
        <w:jc w:val="both"/>
        <w:rPr>
          <w:b/>
          <w:sz w:val="28"/>
          <w:szCs w:val="28"/>
        </w:rPr>
      </w:pPr>
      <w:r w:rsidRPr="00280073">
        <w:rPr>
          <w:b/>
          <w:sz w:val="28"/>
          <w:szCs w:val="28"/>
        </w:rPr>
        <w:t xml:space="preserve">1.1.4 Group bookings: </w:t>
      </w:r>
    </w:p>
    <w:p w:rsidR="00A8174E" w:rsidRDefault="00A8174E" w:rsidP="00A8174E">
      <w:pPr>
        <w:jc w:val="both"/>
        <w:rPr>
          <w:sz w:val="28"/>
          <w:szCs w:val="28"/>
        </w:rPr>
      </w:pPr>
      <w:r w:rsidRPr="00A8174E">
        <w:rPr>
          <w:sz w:val="28"/>
          <w:szCs w:val="28"/>
        </w:rPr>
        <w:t>Allows the customer to book space for a group in the case of weddings or corporate meetings (Event management).</w: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663133" w:rsidRDefault="00663133" w:rsidP="00663133">
      <w:pPr>
        <w:pStyle w:val="ListBullet"/>
        <w:numPr>
          <w:ilvl w:val="0"/>
          <w:numId w:val="0"/>
        </w:numPr>
        <w:rPr>
          <w:rFonts w:ascii="Times New Roman" w:hAnsi="Times New Roman" w:cs="Times New Roman"/>
          <w:b/>
          <w:sz w:val="30"/>
          <w:szCs w:val="30"/>
        </w:rPr>
      </w:pPr>
    </w:p>
    <w:p w:rsidR="00663133" w:rsidRDefault="00663133" w:rsidP="00663133">
      <w:pPr>
        <w:pStyle w:val="ListBullet"/>
        <w:numPr>
          <w:ilvl w:val="0"/>
          <w:numId w:val="0"/>
        </w:numPr>
        <w:rPr>
          <w:rFonts w:ascii="Times New Roman" w:hAnsi="Times New Roman" w:cs="Times New Roman"/>
          <w:b/>
          <w:sz w:val="30"/>
          <w:szCs w:val="30"/>
        </w:rPr>
      </w:pPr>
    </w:p>
    <w:p w:rsidR="00663133" w:rsidRDefault="00663133" w:rsidP="00663133">
      <w:pPr>
        <w:pStyle w:val="ListBullet"/>
        <w:numPr>
          <w:ilvl w:val="0"/>
          <w:numId w:val="0"/>
        </w:numPr>
        <w:rPr>
          <w:rFonts w:ascii="Times New Roman" w:hAnsi="Times New Roman" w:cs="Times New Roman"/>
          <w:b/>
          <w:sz w:val="30"/>
          <w:szCs w:val="30"/>
        </w:rPr>
      </w:pPr>
      <w:r w:rsidRPr="0078007B">
        <w:rPr>
          <w:rFonts w:ascii="Times New Roman" w:hAnsi="Times New Roman" w:cs="Times New Roman"/>
          <w:b/>
          <w:sz w:val="30"/>
          <w:szCs w:val="30"/>
        </w:rPr>
        <w:t>1.1</w:t>
      </w:r>
      <w:r w:rsidRPr="00090CA8">
        <w:rPr>
          <w:rFonts w:ascii="Times New Roman" w:hAnsi="Times New Roman" w:cs="Times New Roman"/>
          <w:b/>
          <w:sz w:val="30"/>
          <w:szCs w:val="30"/>
        </w:rPr>
        <w:t xml:space="preserve"> </w:t>
      </w:r>
      <w:r w:rsidR="00090CA8" w:rsidRPr="00090CA8">
        <w:rPr>
          <w:rFonts w:ascii="Times New Roman" w:hAnsi="Times New Roman" w:cs="Times New Roman"/>
          <w:b/>
          <w:sz w:val="30"/>
          <w:szCs w:val="30"/>
          <w:u w:val="single"/>
        </w:rPr>
        <w:t>Overview and issues involved</w:t>
      </w:r>
      <w:r w:rsidRPr="005E4F0D">
        <w:rPr>
          <w:rFonts w:ascii="Times New Roman" w:hAnsi="Times New Roman" w:cs="Times New Roman"/>
          <w:b/>
          <w:sz w:val="30"/>
          <w:szCs w:val="30"/>
        </w:rPr>
        <w:t xml:space="preserve"> :-</w:t>
      </w:r>
    </w:p>
    <w:p w:rsidR="009209A6" w:rsidRDefault="009209A6" w:rsidP="00663133">
      <w:pPr>
        <w:pStyle w:val="ListBullet"/>
        <w:numPr>
          <w:ilvl w:val="0"/>
          <w:numId w:val="0"/>
        </w:numPr>
        <w:rPr>
          <w:rFonts w:ascii="Times New Roman" w:hAnsi="Times New Roman" w:cs="Times New Roman"/>
          <w:b/>
          <w:sz w:val="30"/>
          <w:szCs w:val="30"/>
        </w:rPr>
      </w:pP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The main aim to develop this website to get a powerful online car renting software to raise the business profitability.</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 xml:space="preserve">1.4 Aims &amp; Objectives </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 xml:space="preserve">Specific goals are –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To produce a web-based system that allow customer to register and reserve car online and for the company to effectively manage their car renting business.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To ease customer’s task whenever they need to rent a car.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b/>
          <w:sz w:val="30"/>
          <w:szCs w:val="30"/>
        </w:rPr>
        <w:t>2.1.2 Product functionality</w:t>
      </w:r>
      <w:r w:rsidRPr="00524D49">
        <w:rPr>
          <w:rFonts w:ascii="Times New Roman" w:hAnsi="Times New Roman" w:cs="Times New Roman"/>
          <w:sz w:val="30"/>
          <w:szCs w:val="30"/>
        </w:rPr>
        <w:t xml:space="preserve">: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Car Renting Service provides the features for booking a car online. It includes several functionalities describes as below: </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 xml:space="preserve">2.1.2.1 Car Rental Management: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It provides car reservation facility online. Customer can visit the website and check for various cars. If they are feasible with requirement, then booking can be done. </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 xml:space="preserve">2.1.2.2 Checking For Availability: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Administrator can check for the availability of the car. He maintains the database of car. If no any car is available it is the responsibility of the administrator to provide alternative options. </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 xml:space="preserve">2.1.2.3 Payment system: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Administrator/owner of the application or the driver responsible for payment from the customer. Booking cancellation, booking confirm, these all activities are done by the administrator of the application. </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 xml:space="preserve">2.1.2.4 Maintenance Manager: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If any car requires maintenance like repair or replacement of any parts, then maintenance manager maintain the data about that. Payment of maintenance are done by the the owner of application in offline mode.</w:t>
      </w:r>
    </w:p>
    <w:p w:rsidR="00524D49" w:rsidRPr="00280073" w:rsidRDefault="00524D49" w:rsidP="00524D49">
      <w:pPr>
        <w:pStyle w:val="ListBullet"/>
        <w:numPr>
          <w:ilvl w:val="0"/>
          <w:numId w:val="0"/>
        </w:numPr>
        <w:ind w:left="360"/>
        <w:rPr>
          <w:rFonts w:ascii="Times New Roman" w:hAnsi="Times New Roman" w:cs="Times New Roman"/>
          <w:b/>
          <w:sz w:val="30"/>
          <w:szCs w:val="30"/>
        </w:rPr>
      </w:pPr>
      <w:r w:rsidRPr="00280073">
        <w:rPr>
          <w:rFonts w:ascii="Times New Roman" w:hAnsi="Times New Roman" w:cs="Times New Roman"/>
          <w:b/>
          <w:sz w:val="30"/>
          <w:szCs w:val="30"/>
        </w:rPr>
        <w:t>2.2 Benefits of Online Car Rental</w:t>
      </w:r>
      <w:r w:rsidRPr="00524D49">
        <w:rPr>
          <w:rFonts w:ascii="Times New Roman" w:hAnsi="Times New Roman" w:cs="Times New Roman"/>
          <w:sz w:val="30"/>
          <w:szCs w:val="30"/>
        </w:rPr>
        <w:t xml:space="preserve"> </w:t>
      </w:r>
      <w:r w:rsidRPr="00280073">
        <w:rPr>
          <w:rFonts w:ascii="Times New Roman" w:hAnsi="Times New Roman" w:cs="Times New Roman"/>
          <w:b/>
          <w:sz w:val="30"/>
          <w:szCs w:val="30"/>
        </w:rPr>
        <w:t xml:space="preserve">Services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This online car rental solution is fully functional and flexible.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It is very easy to use and eco-friendly.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lastRenderedPageBreak/>
        <w:t xml:space="preserve">• This online car rental system helps in back office administration.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It saves a lot of time, money and labor.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The monitoring of the vehicle activity and the overall business becomes easy and includes the least of paper work.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 xml:space="preserve">• It increases the efficiency of the management at offering quality services to the customers. </w:t>
      </w:r>
    </w:p>
    <w:p w:rsidR="00524D49" w:rsidRPr="00524D49" w:rsidRDefault="00524D49" w:rsidP="00524D49">
      <w:pPr>
        <w:pStyle w:val="ListBullet"/>
        <w:numPr>
          <w:ilvl w:val="0"/>
          <w:numId w:val="0"/>
        </w:numPr>
        <w:ind w:left="1080"/>
        <w:rPr>
          <w:rFonts w:ascii="Times New Roman" w:hAnsi="Times New Roman" w:cs="Times New Roman"/>
          <w:sz w:val="30"/>
          <w:szCs w:val="30"/>
        </w:rPr>
      </w:pPr>
      <w:r w:rsidRPr="00524D49">
        <w:rPr>
          <w:rFonts w:ascii="Times New Roman" w:hAnsi="Times New Roman" w:cs="Times New Roman"/>
          <w:sz w:val="30"/>
          <w:szCs w:val="30"/>
        </w:rPr>
        <w:t>It provides custom features development and support with the application.</w:t>
      </w:r>
    </w:p>
    <w:p w:rsidR="00524D49" w:rsidRPr="00524D49" w:rsidRDefault="00524D49" w:rsidP="00524D49">
      <w:pPr>
        <w:pStyle w:val="ListBullet"/>
        <w:numPr>
          <w:ilvl w:val="0"/>
          <w:numId w:val="0"/>
        </w:numPr>
        <w:ind w:left="360"/>
        <w:rPr>
          <w:rFonts w:ascii="Times New Roman" w:hAnsi="Times New Roman" w:cs="Times New Roman"/>
          <w:b/>
          <w:sz w:val="30"/>
          <w:szCs w:val="30"/>
        </w:rPr>
      </w:pPr>
      <w:r w:rsidRPr="00524D49">
        <w:rPr>
          <w:rFonts w:ascii="Times New Roman" w:hAnsi="Times New Roman" w:cs="Times New Roman"/>
          <w:b/>
          <w:sz w:val="30"/>
          <w:szCs w:val="30"/>
        </w:rPr>
        <w:t xml:space="preserve">2.1 How Car Rental Services Work </w:t>
      </w:r>
    </w:p>
    <w:p w:rsidR="00524D49" w:rsidRPr="00524D49" w:rsidRDefault="00524D49" w:rsidP="00524D49">
      <w:pPr>
        <w:pStyle w:val="ListBullet"/>
        <w:numPr>
          <w:ilvl w:val="0"/>
          <w:numId w:val="0"/>
        </w:numPr>
        <w:ind w:left="360"/>
        <w:rPr>
          <w:rFonts w:ascii="Times New Roman" w:hAnsi="Times New Roman" w:cs="Times New Roman"/>
          <w:sz w:val="30"/>
          <w:szCs w:val="30"/>
        </w:rPr>
      </w:pPr>
      <w:r w:rsidRPr="00524D49">
        <w:rPr>
          <w:rFonts w:ascii="Times New Roman" w:hAnsi="Times New Roman" w:cs="Times New Roman"/>
          <w:sz w:val="30"/>
          <w:szCs w:val="30"/>
        </w:rPr>
        <w:t>A car rental is a vehicle that can be used temporarily for a period of time with a fee. Renting a car assists people to get around even when they do not have access to their own personal vehicle or don't own a vehicle at all. The individual who want to rent a car must first contact the car rental company for the desire vehicle. This can be done online. At this point, this person has to supply some information such as; dates of rental, and type of car. After these details are worked out, the individual renting the car must present a valid Identification. Most companies throughout the industry make a profit based of the type of cars that are rented. The rental cars are categorized into economy, compact, compact premium, premium and luxury. And customers are free to choose any car of their choice based ontheir purse and availability of such car at the time of reservation.</w:t>
      </w:r>
    </w:p>
    <w:p w:rsidR="00214297" w:rsidRPr="00280073" w:rsidRDefault="00214297" w:rsidP="00280073">
      <w:pPr>
        <w:pStyle w:val="ListBullet"/>
        <w:numPr>
          <w:ilvl w:val="0"/>
          <w:numId w:val="0"/>
        </w:numPr>
        <w:ind w:left="360"/>
        <w:rPr>
          <w:b/>
          <w:bCs/>
          <w:sz w:val="30"/>
          <w:szCs w:val="30"/>
        </w:rPr>
      </w:pPr>
      <w:r w:rsidRPr="00280073">
        <w:rPr>
          <w:b/>
          <w:bCs/>
          <w:sz w:val="30"/>
          <w:szCs w:val="30"/>
        </w:rPr>
        <w:t xml:space="preserve">Objective </w:t>
      </w:r>
    </w:p>
    <w:p w:rsidR="00214297" w:rsidRPr="00280073" w:rsidRDefault="00214297" w:rsidP="00280073">
      <w:pPr>
        <w:pStyle w:val="ListBullet"/>
        <w:numPr>
          <w:ilvl w:val="0"/>
          <w:numId w:val="0"/>
        </w:numPr>
        <w:ind w:left="360"/>
        <w:rPr>
          <w:bCs/>
          <w:sz w:val="30"/>
          <w:szCs w:val="30"/>
        </w:rPr>
      </w:pPr>
      <w:r w:rsidRPr="00280073">
        <w:rPr>
          <w:bCs/>
          <w:sz w:val="30"/>
          <w:szCs w:val="30"/>
        </w:rPr>
        <w:t>The general objective of this project is to develop a web service that will automate</w:t>
      </w:r>
      <w:r w:rsidR="00280073">
        <w:rPr>
          <w:bCs/>
          <w:sz w:val="30"/>
          <w:szCs w:val="30"/>
        </w:rPr>
        <w:t xml:space="preserve"> </w:t>
      </w:r>
      <w:r w:rsidRPr="00280073">
        <w:rPr>
          <w:bCs/>
          <w:sz w:val="30"/>
          <w:szCs w:val="30"/>
        </w:rPr>
        <w:t>the rentin</w:t>
      </w:r>
      <w:r w:rsidR="00280073">
        <w:rPr>
          <w:bCs/>
          <w:sz w:val="30"/>
          <w:szCs w:val="30"/>
        </w:rPr>
        <w:t xml:space="preserve">g process of the company and be </w:t>
      </w:r>
      <w:r w:rsidRPr="00280073">
        <w:rPr>
          <w:bCs/>
          <w:sz w:val="30"/>
          <w:szCs w:val="30"/>
        </w:rPr>
        <w:t>able to store information in a single</w:t>
      </w:r>
      <w:r w:rsidR="00280073">
        <w:rPr>
          <w:bCs/>
          <w:sz w:val="30"/>
          <w:szCs w:val="30"/>
        </w:rPr>
        <w:t xml:space="preserve"> </w:t>
      </w:r>
      <w:r w:rsidRPr="00280073">
        <w:rPr>
          <w:bCs/>
          <w:sz w:val="30"/>
          <w:szCs w:val="30"/>
        </w:rPr>
        <w:t>database.</w:t>
      </w:r>
    </w:p>
    <w:p w:rsidR="00524D49" w:rsidRDefault="00524D49" w:rsidP="00663133">
      <w:pPr>
        <w:pStyle w:val="ListBullet"/>
        <w:numPr>
          <w:ilvl w:val="0"/>
          <w:numId w:val="0"/>
        </w:numPr>
        <w:rPr>
          <w:rFonts w:ascii="Times New Roman" w:hAnsi="Times New Roman" w:cs="Times New Roman"/>
          <w:b/>
          <w:sz w:val="30"/>
          <w:szCs w:val="30"/>
        </w:rPr>
      </w:pPr>
    </w:p>
    <w:p w:rsidR="00280073" w:rsidRDefault="00090CA8" w:rsidP="00280073">
      <w:pPr>
        <w:pStyle w:val="ListBullet"/>
        <w:numPr>
          <w:ilvl w:val="0"/>
          <w:numId w:val="0"/>
        </w:numPr>
        <w:rPr>
          <w:rFonts w:ascii="Times New Roman" w:hAnsi="Times New Roman" w:cs="Times New Roman"/>
          <w:b/>
          <w:sz w:val="30"/>
          <w:szCs w:val="30"/>
          <w:u w:val="single"/>
        </w:rPr>
      </w:pPr>
      <w:r>
        <w:rPr>
          <w:rFonts w:ascii="Times New Roman" w:hAnsi="Times New Roman" w:cs="Times New Roman"/>
          <w:b/>
          <w:sz w:val="30"/>
          <w:szCs w:val="30"/>
        </w:rPr>
        <w:t xml:space="preserve">1.2 </w:t>
      </w:r>
      <w:r w:rsidRPr="00090CA8">
        <w:rPr>
          <w:rFonts w:ascii="Times New Roman" w:hAnsi="Times New Roman" w:cs="Times New Roman"/>
          <w:b/>
          <w:sz w:val="30"/>
          <w:szCs w:val="30"/>
          <w:u w:val="single"/>
        </w:rPr>
        <w:t xml:space="preserve">Problem definition </w:t>
      </w:r>
      <w:r>
        <w:rPr>
          <w:rFonts w:ascii="Times New Roman" w:hAnsi="Times New Roman" w:cs="Times New Roman"/>
          <w:b/>
          <w:sz w:val="30"/>
          <w:szCs w:val="30"/>
          <w:u w:val="single"/>
        </w:rPr>
        <w:t>:-</w:t>
      </w:r>
    </w:p>
    <w:p w:rsidR="00280073" w:rsidRPr="00280073" w:rsidRDefault="00280073" w:rsidP="00280073">
      <w:pPr>
        <w:pStyle w:val="ListBullet"/>
        <w:numPr>
          <w:ilvl w:val="0"/>
          <w:numId w:val="0"/>
        </w:numPr>
        <w:rPr>
          <w:rFonts w:ascii="Times New Roman" w:hAnsi="Times New Roman" w:cs="Times New Roman"/>
          <w:b/>
          <w:sz w:val="30"/>
          <w:szCs w:val="30"/>
          <w:u w:val="single"/>
        </w:rPr>
      </w:pPr>
    </w:p>
    <w:p w:rsidR="00280073" w:rsidRPr="00280073" w:rsidRDefault="00280073" w:rsidP="00280073">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sz w:val="30"/>
          <w:szCs w:val="30"/>
        </w:rPr>
        <w:t xml:space="preserve">Now-a-days it is too difficult to maintain a user records and to share the data from multiple system in multi user environment, there is a lot of duplicate work, and more chances of mistakes. This are some common problems which are as follows :- </w:t>
      </w:r>
    </w:p>
    <w:p w:rsidR="00280073" w:rsidRPr="00280073" w:rsidRDefault="00280073" w:rsidP="00280073">
      <w:pPr>
        <w:pStyle w:val="ListBullet"/>
        <w:numPr>
          <w:ilvl w:val="0"/>
          <w:numId w:val="0"/>
        </w:numPr>
        <w:ind w:left="360"/>
        <w:rPr>
          <w:rFonts w:ascii="Times New Roman" w:hAnsi="Times New Roman" w:cs="Times New Roman"/>
          <w:sz w:val="30"/>
          <w:szCs w:val="30"/>
        </w:rPr>
      </w:pPr>
    </w:p>
    <w:p w:rsidR="00280073" w:rsidRPr="00280073" w:rsidRDefault="00280073" w:rsidP="00280073">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sz w:val="30"/>
          <w:szCs w:val="30"/>
        </w:rPr>
        <w:t>1. There are many customers who want to take their own drive across the city as they are uncomfortable of having a driver.</w:t>
      </w:r>
    </w:p>
    <w:p w:rsidR="00280073" w:rsidRPr="00280073" w:rsidRDefault="00280073" w:rsidP="00280073">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sz w:val="30"/>
          <w:szCs w:val="30"/>
        </w:rPr>
        <w:t xml:space="preserve">2. Today customers are very busy and they do not really like the idea of visiting the vehicle rental offices to book their cars. </w:t>
      </w:r>
    </w:p>
    <w:p w:rsidR="00280073" w:rsidRPr="00280073" w:rsidRDefault="00280073" w:rsidP="00280073">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sz w:val="30"/>
          <w:szCs w:val="30"/>
        </w:rPr>
        <w:t>3. Sometimes customer needs space in the car that is not possible in taxi or bus.</w:t>
      </w:r>
    </w:p>
    <w:p w:rsidR="00280073" w:rsidRPr="00280073" w:rsidRDefault="00280073" w:rsidP="00280073">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sz w:val="30"/>
          <w:szCs w:val="30"/>
        </w:rPr>
        <w:t xml:space="preserve">4. Customer can't make his own choice in a taxi or bus. </w:t>
      </w:r>
    </w:p>
    <w:p w:rsidR="00280073" w:rsidRDefault="00280073" w:rsidP="00280073">
      <w:pPr>
        <w:pStyle w:val="ListBullet"/>
        <w:numPr>
          <w:ilvl w:val="0"/>
          <w:numId w:val="0"/>
        </w:numPr>
        <w:ind w:left="360"/>
        <w:rPr>
          <w:rFonts w:ascii="Times New Roman" w:hAnsi="Times New Roman" w:cs="Times New Roman"/>
          <w:sz w:val="30"/>
          <w:szCs w:val="30"/>
        </w:rPr>
      </w:pPr>
      <w:r w:rsidRPr="00280073">
        <w:rPr>
          <w:rFonts w:ascii="Times New Roman" w:hAnsi="Times New Roman" w:cs="Times New Roman"/>
          <w:sz w:val="30"/>
          <w:szCs w:val="30"/>
        </w:rPr>
        <w:t>5. The customer does not have their own car for travel.</w:t>
      </w:r>
    </w:p>
    <w:p w:rsidR="00280073" w:rsidRPr="00280073" w:rsidRDefault="00280073" w:rsidP="00280073">
      <w:pPr>
        <w:pStyle w:val="ListBullet"/>
        <w:numPr>
          <w:ilvl w:val="0"/>
          <w:numId w:val="0"/>
        </w:numPr>
        <w:ind w:left="360"/>
        <w:rPr>
          <w:rFonts w:ascii="Times New Roman" w:hAnsi="Times New Roman" w:cs="Times New Roman"/>
          <w:sz w:val="30"/>
          <w:szCs w:val="30"/>
        </w:rPr>
      </w:pPr>
    </w:p>
    <w:p w:rsidR="00090CA8" w:rsidRDefault="00090CA8" w:rsidP="00663133">
      <w:pPr>
        <w:pStyle w:val="ListBullet"/>
        <w:numPr>
          <w:ilvl w:val="0"/>
          <w:numId w:val="0"/>
        </w:numPr>
        <w:rPr>
          <w:rFonts w:ascii="Times New Roman" w:hAnsi="Times New Roman" w:cs="Times New Roman"/>
          <w:b/>
          <w:sz w:val="30"/>
          <w:szCs w:val="30"/>
        </w:rPr>
      </w:pPr>
      <w:r w:rsidRPr="00090CA8">
        <w:rPr>
          <w:rFonts w:ascii="Times New Roman" w:hAnsi="Times New Roman" w:cs="Times New Roman"/>
          <w:b/>
          <w:sz w:val="30"/>
          <w:szCs w:val="30"/>
        </w:rPr>
        <w:t xml:space="preserve">1.3 Proposed solution </w:t>
      </w:r>
      <w:r>
        <w:rPr>
          <w:rFonts w:ascii="Times New Roman" w:hAnsi="Times New Roman" w:cs="Times New Roman"/>
          <w:b/>
          <w:sz w:val="30"/>
          <w:szCs w:val="30"/>
        </w:rPr>
        <w:t>:-</w:t>
      </w:r>
    </w:p>
    <w:p w:rsidR="0088747C" w:rsidRDefault="0088747C" w:rsidP="00663133">
      <w:pPr>
        <w:pStyle w:val="ListBullet"/>
        <w:numPr>
          <w:ilvl w:val="0"/>
          <w:numId w:val="0"/>
        </w:numPr>
        <w:rPr>
          <w:rFonts w:ascii="Times New Roman" w:hAnsi="Times New Roman" w:cs="Times New Roman"/>
          <w:b/>
          <w:sz w:val="30"/>
          <w:szCs w:val="30"/>
        </w:rPr>
      </w:pPr>
    </w:p>
    <w:p w:rsidR="0088747C" w:rsidRPr="0088747C" w:rsidRDefault="00901E65" w:rsidP="0088747C">
      <w:pPr>
        <w:pStyle w:val="ListBullet"/>
        <w:numPr>
          <w:ilvl w:val="0"/>
          <w:numId w:val="0"/>
        </w:numPr>
        <w:rPr>
          <w:rFonts w:ascii="Times New Roman" w:hAnsi="Times New Roman" w:cs="Times New Roman"/>
          <w:sz w:val="30"/>
          <w:szCs w:val="30"/>
        </w:rPr>
      </w:pPr>
      <w:r>
        <w:rPr>
          <w:rFonts w:ascii="Times New Roman" w:hAnsi="Times New Roman" w:cs="Times New Roman"/>
          <w:sz w:val="30"/>
          <w:szCs w:val="30"/>
        </w:rPr>
        <w:t>There is</w:t>
      </w:r>
      <w:r w:rsidR="0088747C" w:rsidRPr="0088747C">
        <w:rPr>
          <w:rFonts w:ascii="Times New Roman" w:hAnsi="Times New Roman" w:cs="Times New Roman"/>
          <w:sz w:val="30"/>
          <w:szCs w:val="30"/>
        </w:rPr>
        <w:t xml:space="preserve"> a solution of those prob</w:t>
      </w:r>
      <w:r w:rsidR="0088747C">
        <w:rPr>
          <w:rFonts w:ascii="Times New Roman" w:hAnsi="Times New Roman" w:cs="Times New Roman"/>
          <w:sz w:val="30"/>
          <w:szCs w:val="30"/>
        </w:rPr>
        <w:t>lems which are discussed above. Our website</w:t>
      </w:r>
      <w:r w:rsidR="0088747C" w:rsidRPr="0088747C">
        <w:rPr>
          <w:rFonts w:ascii="Times New Roman" w:hAnsi="Times New Roman" w:cs="Times New Roman"/>
          <w:sz w:val="30"/>
          <w:szCs w:val="30"/>
        </w:rPr>
        <w:t xml:space="preserve"> solve</w:t>
      </w:r>
      <w:r w:rsidR="0088747C">
        <w:rPr>
          <w:rFonts w:ascii="Times New Roman" w:hAnsi="Times New Roman" w:cs="Times New Roman"/>
          <w:sz w:val="30"/>
          <w:szCs w:val="30"/>
        </w:rPr>
        <w:t>s</w:t>
      </w:r>
      <w:r w:rsidR="0088747C" w:rsidRPr="0088747C">
        <w:rPr>
          <w:rFonts w:ascii="Times New Roman" w:hAnsi="Times New Roman" w:cs="Times New Roman"/>
          <w:sz w:val="30"/>
          <w:szCs w:val="30"/>
        </w:rPr>
        <w:t xml:space="preserve"> all the above</w:t>
      </w:r>
      <w:r w:rsidR="0088747C">
        <w:rPr>
          <w:rFonts w:ascii="Times New Roman" w:hAnsi="Times New Roman" w:cs="Times New Roman"/>
          <w:sz w:val="30"/>
          <w:szCs w:val="30"/>
        </w:rPr>
        <w:t xml:space="preserve"> mentioned problems :-</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1. A registration form is provided to users who want to hire a car on rent using our website.</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2. Customers fill up the form on the website by providing essential information and register themselves and after registration a unique user id is provided to them.</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3. Using this unique user id, customer can login to their account.</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4. Using the provided account customer can view various cars and book the car as per their requirements.</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5. The add</w:t>
      </w:r>
      <w:r>
        <w:rPr>
          <w:rFonts w:ascii="Times New Roman" w:hAnsi="Times New Roman" w:cs="Times New Roman"/>
          <w:sz w:val="30"/>
          <w:szCs w:val="30"/>
        </w:rPr>
        <w:t>i</w:t>
      </w:r>
      <w:r w:rsidRPr="0088747C">
        <w:rPr>
          <w:rFonts w:ascii="Times New Roman" w:hAnsi="Times New Roman" w:cs="Times New Roman"/>
          <w:sz w:val="30"/>
          <w:szCs w:val="30"/>
        </w:rPr>
        <w:t>tional functionalities of updating user information, password recovery, posting feedbacks, password updation etc are also provided to users.</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 xml:space="preserve">6. The guest users of the website can view the car details and subscribe our newsletter. </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7. Customers can reserve available cars online prior to their expected pick-up date or time.</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8. Administrator/Owner of the website and driver can monitor their transactions and use the same to offer better and improve services to them.</w:t>
      </w:r>
    </w:p>
    <w:p w:rsidR="0088747C" w:rsidRPr="0088747C" w:rsidRDefault="0088747C" w:rsidP="0088747C">
      <w:pPr>
        <w:pStyle w:val="ListBullet"/>
        <w:numPr>
          <w:ilvl w:val="0"/>
          <w:numId w:val="0"/>
        </w:numPr>
        <w:ind w:left="360"/>
        <w:jc w:val="both"/>
        <w:rPr>
          <w:rFonts w:ascii="Times New Roman" w:hAnsi="Times New Roman" w:cs="Times New Roman"/>
          <w:sz w:val="30"/>
          <w:szCs w:val="30"/>
        </w:rPr>
      </w:pPr>
      <w:r w:rsidRPr="0088747C">
        <w:rPr>
          <w:rFonts w:ascii="Times New Roman" w:hAnsi="Times New Roman" w:cs="Times New Roman"/>
          <w:sz w:val="30"/>
          <w:szCs w:val="30"/>
        </w:rPr>
        <w:t>9. Allows the customer to book space for a group in the case of weddings or corporate meetings (Event management).</w:t>
      </w:r>
    </w:p>
    <w:p w:rsidR="00A8174E" w:rsidRDefault="00A8174E" w:rsidP="00A8174E">
      <w:pPr>
        <w:pStyle w:val="ListBullet"/>
        <w:numPr>
          <w:ilvl w:val="0"/>
          <w:numId w:val="0"/>
        </w:numPr>
        <w:rPr>
          <w:rFonts w:ascii="Times New Roman" w:hAnsi="Times New Roman" w:cs="Times New Roman"/>
          <w:b/>
          <w:sz w:val="30"/>
          <w:szCs w:val="30"/>
        </w:rPr>
      </w:pPr>
    </w:p>
    <w:p w:rsidR="0088747C" w:rsidRDefault="0088747C" w:rsidP="009209A6">
      <w:pPr>
        <w:pStyle w:val="ListBullet"/>
        <w:numPr>
          <w:ilvl w:val="0"/>
          <w:numId w:val="0"/>
        </w:numPr>
        <w:rPr>
          <w:rFonts w:ascii="Times New Roman" w:hAnsi="Times New Roman" w:cs="Times New Roman"/>
          <w:b/>
          <w:sz w:val="30"/>
          <w:szCs w:val="30"/>
        </w:rPr>
      </w:pPr>
    </w:p>
    <w:p w:rsidR="00A8174E" w:rsidRDefault="00A8174E" w:rsidP="009209A6">
      <w:pPr>
        <w:pStyle w:val="ListBullet"/>
        <w:numPr>
          <w:ilvl w:val="0"/>
          <w:numId w:val="0"/>
        </w:numPr>
        <w:rPr>
          <w:rFonts w:ascii="Times New Roman" w:hAnsi="Times New Roman" w:cs="Times New Roman"/>
          <w:b/>
          <w:sz w:val="30"/>
          <w:szCs w:val="30"/>
        </w:rPr>
      </w:pPr>
      <w:r w:rsidRPr="00A8174E">
        <w:rPr>
          <w:rFonts w:ascii="Times New Roman" w:hAnsi="Times New Roman" w:cs="Times New Roman"/>
          <w:b/>
          <w:sz w:val="30"/>
          <w:szCs w:val="30"/>
        </w:rPr>
        <w:t>1.6 Organization of Report:-</w:t>
      </w:r>
    </w:p>
    <w:p w:rsidR="00FC2704" w:rsidRPr="00FC2704" w:rsidRDefault="00FC2704" w:rsidP="00FC2704">
      <w:pPr>
        <w:spacing w:line="360" w:lineRule="auto"/>
        <w:jc w:val="both"/>
        <w:rPr>
          <w:rFonts w:eastAsiaTheme="minorHAnsi"/>
          <w:sz w:val="30"/>
          <w:szCs w:val="30"/>
        </w:rPr>
      </w:pPr>
      <w:r w:rsidRPr="00FC2704">
        <w:rPr>
          <w:rFonts w:eastAsiaTheme="minorHAnsi"/>
          <w:sz w:val="30"/>
          <w:szCs w:val="30"/>
        </w:rPr>
        <w:t xml:space="preserve">This thesis consists of six (6) chapters. The whole </w:t>
      </w:r>
      <w:r>
        <w:rPr>
          <w:rFonts w:eastAsiaTheme="minorHAnsi"/>
          <w:sz w:val="30"/>
          <w:szCs w:val="30"/>
        </w:rPr>
        <w:t>website</w:t>
      </w:r>
      <w:r w:rsidRPr="00FC2704">
        <w:rPr>
          <w:rFonts w:eastAsiaTheme="minorHAnsi"/>
          <w:sz w:val="30"/>
          <w:szCs w:val="30"/>
        </w:rPr>
        <w:t xml:space="preserve"> has designed after a careful study was done on the following points:</w:t>
      </w:r>
    </w:p>
    <w:p w:rsidR="00FC2704" w:rsidRPr="00FC2704" w:rsidRDefault="00FC2704" w:rsidP="00FC2704">
      <w:pPr>
        <w:spacing w:line="360" w:lineRule="auto"/>
        <w:jc w:val="both"/>
        <w:rPr>
          <w:rFonts w:eastAsiaTheme="minorHAnsi"/>
          <w:sz w:val="30"/>
          <w:szCs w:val="30"/>
        </w:rPr>
      </w:pPr>
    </w:p>
    <w:p w:rsidR="00FC2704" w:rsidRPr="00FC2704" w:rsidRDefault="00FC2704" w:rsidP="00FC2704">
      <w:pPr>
        <w:spacing w:line="360" w:lineRule="auto"/>
        <w:jc w:val="both"/>
        <w:rPr>
          <w:rFonts w:eastAsiaTheme="minorHAnsi"/>
          <w:b/>
          <w:sz w:val="30"/>
          <w:szCs w:val="30"/>
        </w:rPr>
      </w:pPr>
      <w:r w:rsidRPr="00FC2704">
        <w:rPr>
          <w:rFonts w:eastAsiaTheme="minorHAnsi"/>
          <w:b/>
          <w:sz w:val="30"/>
          <w:szCs w:val="30"/>
        </w:rPr>
        <w:t>Chapter 1: Introduction.</w:t>
      </w:r>
    </w:p>
    <w:p w:rsidR="00FC2704" w:rsidRPr="00FC2704" w:rsidRDefault="00FC2704" w:rsidP="00FC2704">
      <w:pPr>
        <w:spacing w:line="360" w:lineRule="auto"/>
        <w:jc w:val="both"/>
        <w:rPr>
          <w:rFonts w:eastAsiaTheme="minorHAnsi"/>
          <w:sz w:val="30"/>
          <w:szCs w:val="30"/>
        </w:rPr>
      </w:pPr>
      <w:r w:rsidRPr="00FC2704">
        <w:rPr>
          <w:rFonts w:eastAsiaTheme="minorHAnsi"/>
          <w:sz w:val="30"/>
          <w:szCs w:val="30"/>
        </w:rPr>
        <w:t xml:space="preserve">This chapter is the introduction about the project that had been developed. It consists of background, problem statement, objective, scope, </w:t>
      </w:r>
      <w:r>
        <w:rPr>
          <w:rFonts w:eastAsiaTheme="minorHAnsi"/>
          <w:sz w:val="30"/>
          <w:szCs w:val="30"/>
        </w:rPr>
        <w:t>and report</w:t>
      </w:r>
      <w:r w:rsidRPr="00FC2704">
        <w:rPr>
          <w:rFonts w:eastAsiaTheme="minorHAnsi"/>
          <w:sz w:val="30"/>
          <w:szCs w:val="30"/>
        </w:rPr>
        <w:t xml:space="preserve"> organization.</w:t>
      </w:r>
    </w:p>
    <w:p w:rsidR="00FC2704" w:rsidRPr="00FC2704" w:rsidRDefault="00FC2704" w:rsidP="00FC2704">
      <w:pPr>
        <w:spacing w:line="360" w:lineRule="auto"/>
        <w:jc w:val="both"/>
        <w:rPr>
          <w:rFonts w:eastAsiaTheme="minorHAnsi"/>
          <w:sz w:val="30"/>
          <w:szCs w:val="30"/>
        </w:rPr>
      </w:pPr>
    </w:p>
    <w:p w:rsidR="00FC2704" w:rsidRPr="00FC2704" w:rsidRDefault="00FC2704" w:rsidP="00FC2704">
      <w:pPr>
        <w:spacing w:line="360" w:lineRule="auto"/>
        <w:jc w:val="both"/>
        <w:rPr>
          <w:rFonts w:eastAsiaTheme="minorHAnsi"/>
          <w:b/>
          <w:sz w:val="30"/>
          <w:szCs w:val="30"/>
        </w:rPr>
      </w:pPr>
      <w:r w:rsidRPr="00FC2704">
        <w:rPr>
          <w:rFonts w:eastAsiaTheme="minorHAnsi"/>
          <w:b/>
          <w:sz w:val="30"/>
          <w:szCs w:val="30"/>
        </w:rPr>
        <w:t>Chapter 2: Literature Review.</w:t>
      </w:r>
    </w:p>
    <w:p w:rsidR="00EF4A28" w:rsidRDefault="00FC2704" w:rsidP="00EF4A28">
      <w:pPr>
        <w:autoSpaceDE w:val="0"/>
        <w:autoSpaceDN w:val="0"/>
        <w:adjustRightInd w:val="0"/>
        <w:rPr>
          <w:sz w:val="26"/>
          <w:szCs w:val="26"/>
        </w:rPr>
      </w:pPr>
      <w:r w:rsidRPr="00FC2704">
        <w:rPr>
          <w:rFonts w:eastAsiaTheme="minorHAnsi"/>
          <w:sz w:val="30"/>
          <w:szCs w:val="30"/>
        </w:rPr>
        <w:t>This chapter explained the case st</w:t>
      </w:r>
      <w:r>
        <w:rPr>
          <w:rFonts w:eastAsiaTheme="minorHAnsi"/>
          <w:sz w:val="30"/>
          <w:szCs w:val="30"/>
        </w:rPr>
        <w:t xml:space="preserve">udy of the project. These are two </w:t>
      </w:r>
      <w:r w:rsidRPr="00FC2704">
        <w:rPr>
          <w:rFonts w:eastAsiaTheme="minorHAnsi"/>
          <w:sz w:val="30"/>
          <w:szCs w:val="30"/>
        </w:rPr>
        <w:t>general structures of this study, the technique that has been used and the former system that already created.</w:t>
      </w:r>
      <w:r w:rsidR="00EF4A28">
        <w:rPr>
          <w:rFonts w:eastAsiaTheme="minorHAnsi"/>
          <w:sz w:val="30"/>
          <w:szCs w:val="30"/>
        </w:rPr>
        <w:t xml:space="preserve"> </w:t>
      </w:r>
      <w:r w:rsidR="00EF4A28">
        <w:rPr>
          <w:sz w:val="26"/>
          <w:szCs w:val="26"/>
        </w:rPr>
        <w:t>This chapter provided the literature review that is related with that will be developed later. This chapter comprises two sections: The first section reviews about the existence of other systems. The second section describes the review on method, equipment, and</w:t>
      </w:r>
    </w:p>
    <w:p w:rsidR="00EF4A28" w:rsidRPr="00804B4C" w:rsidRDefault="00EF4A28" w:rsidP="00EF4A28">
      <w:pPr>
        <w:autoSpaceDE w:val="0"/>
        <w:autoSpaceDN w:val="0"/>
        <w:adjustRightInd w:val="0"/>
      </w:pPr>
      <w:r>
        <w:rPr>
          <w:sz w:val="26"/>
          <w:szCs w:val="26"/>
        </w:rPr>
        <w:t>technology.</w:t>
      </w:r>
    </w:p>
    <w:p w:rsidR="00FC2704" w:rsidRPr="00FC2704" w:rsidRDefault="00FC2704" w:rsidP="00FC2704">
      <w:pPr>
        <w:spacing w:line="360" w:lineRule="auto"/>
        <w:jc w:val="both"/>
        <w:rPr>
          <w:rFonts w:eastAsiaTheme="minorHAnsi"/>
          <w:sz w:val="30"/>
          <w:szCs w:val="30"/>
        </w:rPr>
      </w:pPr>
      <w:r w:rsidRPr="00FC2704">
        <w:rPr>
          <w:rFonts w:eastAsiaTheme="minorHAnsi"/>
          <w:sz w:val="30"/>
          <w:szCs w:val="30"/>
        </w:rPr>
        <w:tab/>
      </w:r>
    </w:p>
    <w:p w:rsidR="00FC2704" w:rsidRPr="00FC2704" w:rsidRDefault="00FC2704" w:rsidP="00FC2704">
      <w:pPr>
        <w:spacing w:line="360" w:lineRule="auto"/>
        <w:jc w:val="both"/>
        <w:rPr>
          <w:rFonts w:eastAsiaTheme="minorHAnsi"/>
          <w:b/>
          <w:sz w:val="30"/>
          <w:szCs w:val="30"/>
        </w:rPr>
      </w:pPr>
      <w:r w:rsidRPr="00FC2704">
        <w:rPr>
          <w:rFonts w:eastAsiaTheme="minorHAnsi"/>
          <w:b/>
          <w:sz w:val="30"/>
          <w:szCs w:val="30"/>
        </w:rPr>
        <w:t xml:space="preserve">Chapter 3: Analysis:- </w:t>
      </w:r>
    </w:p>
    <w:p w:rsidR="00FC2704" w:rsidRPr="00FC2704" w:rsidRDefault="00FC2704" w:rsidP="00FC2704">
      <w:pPr>
        <w:spacing w:line="360" w:lineRule="auto"/>
        <w:jc w:val="both"/>
        <w:rPr>
          <w:rFonts w:eastAsiaTheme="minorHAnsi"/>
          <w:sz w:val="30"/>
          <w:szCs w:val="30"/>
        </w:rPr>
      </w:pPr>
      <w:r w:rsidRPr="00FC2704">
        <w:rPr>
          <w:rFonts w:eastAsiaTheme="minorHAnsi"/>
          <w:sz w:val="30"/>
          <w:szCs w:val="30"/>
        </w:rPr>
        <w:t xml:space="preserve">A preliminary investigation was done through which we were able to decide how and for whom the system has to be designed? In this few questions like need for such system, problem in existing system, to whom this system will be useful and in what conditions the system will be useful, all these questions were answered. In this we studied about the feasibility of the system which was further divided into three categories which are economical, technical and operational. We also did the requirement analysis and the specifications were noted and worked upon to find an optimal solution. In our report a </w:t>
      </w:r>
      <w:r w:rsidRPr="00FC2704">
        <w:rPr>
          <w:rFonts w:eastAsiaTheme="minorHAnsi"/>
          <w:sz w:val="30"/>
          <w:szCs w:val="30"/>
        </w:rPr>
        <w:lastRenderedPageBreak/>
        <w:t>proper Entity-relationship diagram and class diagram has been shown to understand the working of the system.</w:t>
      </w:r>
    </w:p>
    <w:p w:rsidR="00FC2704" w:rsidRPr="00FC2704" w:rsidRDefault="00FC2704" w:rsidP="00FC2704">
      <w:pPr>
        <w:spacing w:line="360" w:lineRule="auto"/>
        <w:jc w:val="both"/>
        <w:rPr>
          <w:rFonts w:eastAsiaTheme="minorHAnsi"/>
          <w:sz w:val="30"/>
          <w:szCs w:val="30"/>
        </w:rPr>
      </w:pPr>
    </w:p>
    <w:p w:rsidR="00FC2704" w:rsidRPr="00FC2704" w:rsidRDefault="00FC2704" w:rsidP="00FC2704">
      <w:pPr>
        <w:spacing w:line="360" w:lineRule="auto"/>
        <w:jc w:val="both"/>
        <w:rPr>
          <w:rFonts w:eastAsiaTheme="minorHAnsi"/>
          <w:b/>
          <w:sz w:val="30"/>
          <w:szCs w:val="30"/>
        </w:rPr>
      </w:pPr>
      <w:r w:rsidRPr="00FC2704">
        <w:rPr>
          <w:rFonts w:eastAsiaTheme="minorHAnsi"/>
          <w:b/>
          <w:sz w:val="30"/>
          <w:szCs w:val="30"/>
        </w:rPr>
        <w:t>Chapter 4: Design:-</w:t>
      </w:r>
    </w:p>
    <w:p w:rsidR="00FC2704" w:rsidRPr="00FC2704" w:rsidRDefault="00FC2704" w:rsidP="00FC2704">
      <w:pPr>
        <w:spacing w:line="360" w:lineRule="auto"/>
        <w:jc w:val="both"/>
        <w:rPr>
          <w:rFonts w:eastAsiaTheme="minorHAnsi"/>
          <w:sz w:val="30"/>
          <w:szCs w:val="30"/>
        </w:rPr>
      </w:pPr>
      <w:r w:rsidRPr="00FC2704">
        <w:rPr>
          <w:rFonts w:eastAsiaTheme="minorHAnsi"/>
          <w:sz w:val="30"/>
          <w:szCs w:val="30"/>
        </w:rPr>
        <w:t>The outer as well as inner layout of the system is covered under this heading. The architectural design, system design and the interface designs are key components which are nicely presented in pictorial way.</w:t>
      </w:r>
    </w:p>
    <w:p w:rsidR="00FC2704" w:rsidRPr="00FC2704" w:rsidRDefault="00FC2704" w:rsidP="00FC2704">
      <w:pPr>
        <w:spacing w:line="360" w:lineRule="auto"/>
        <w:jc w:val="both"/>
        <w:rPr>
          <w:rFonts w:eastAsiaTheme="minorHAnsi"/>
          <w:sz w:val="30"/>
          <w:szCs w:val="30"/>
        </w:rPr>
      </w:pPr>
    </w:p>
    <w:p w:rsidR="00FC2704" w:rsidRPr="00FC2704" w:rsidRDefault="00FC2704" w:rsidP="00FC2704">
      <w:pPr>
        <w:spacing w:line="360" w:lineRule="auto"/>
        <w:jc w:val="both"/>
        <w:rPr>
          <w:rFonts w:eastAsiaTheme="minorHAnsi"/>
          <w:b/>
          <w:sz w:val="30"/>
          <w:szCs w:val="30"/>
        </w:rPr>
      </w:pPr>
      <w:r w:rsidRPr="00FC2704">
        <w:rPr>
          <w:rFonts w:eastAsiaTheme="minorHAnsi"/>
          <w:b/>
          <w:sz w:val="30"/>
          <w:szCs w:val="30"/>
        </w:rPr>
        <w:t>Chapter 5: Implementation and Testing.</w:t>
      </w:r>
    </w:p>
    <w:p w:rsidR="00FC2704" w:rsidRPr="00FC2704" w:rsidRDefault="00FC2704" w:rsidP="00FC2704">
      <w:pPr>
        <w:spacing w:line="360" w:lineRule="auto"/>
        <w:jc w:val="both"/>
        <w:rPr>
          <w:rFonts w:eastAsiaTheme="minorHAnsi"/>
          <w:sz w:val="30"/>
          <w:szCs w:val="30"/>
        </w:rPr>
      </w:pPr>
      <w:r w:rsidRPr="00FC2704">
        <w:rPr>
          <w:rFonts w:eastAsiaTheme="minorHAnsi"/>
          <w:sz w:val="30"/>
          <w:szCs w:val="30"/>
        </w:rPr>
        <w:t>This chapter discuss on how the system Car Renting Service had been developed in development environment structurally and logically. In the report, under this heading we have only two main features they are testing and result set. Here we have mentioned what kind of testing is being used and how we have tested the designed system. This chapter discussed on the results or output produced as expected and the result is further discussed.</w:t>
      </w:r>
    </w:p>
    <w:p w:rsidR="00FC2704" w:rsidRPr="00FC2704" w:rsidRDefault="00FC2704" w:rsidP="00FC2704">
      <w:pPr>
        <w:spacing w:line="360" w:lineRule="auto"/>
        <w:jc w:val="both"/>
        <w:rPr>
          <w:rFonts w:eastAsiaTheme="minorHAnsi"/>
          <w:sz w:val="30"/>
          <w:szCs w:val="30"/>
        </w:rPr>
      </w:pPr>
    </w:p>
    <w:p w:rsidR="00FC2704" w:rsidRPr="00FC2704" w:rsidRDefault="00FC2704" w:rsidP="00FC2704">
      <w:pPr>
        <w:spacing w:line="360" w:lineRule="auto"/>
        <w:jc w:val="both"/>
        <w:rPr>
          <w:rFonts w:eastAsiaTheme="minorHAnsi"/>
          <w:b/>
          <w:sz w:val="30"/>
          <w:szCs w:val="30"/>
        </w:rPr>
      </w:pPr>
      <w:r w:rsidRPr="00FC2704">
        <w:rPr>
          <w:rFonts w:eastAsiaTheme="minorHAnsi"/>
          <w:b/>
          <w:sz w:val="30"/>
          <w:szCs w:val="30"/>
        </w:rPr>
        <w:t>Chapter 6: Conclusion.</w:t>
      </w:r>
    </w:p>
    <w:p w:rsidR="00F50B09" w:rsidRPr="00FC2704" w:rsidRDefault="00FC2704" w:rsidP="00FC2704">
      <w:pPr>
        <w:spacing w:line="360" w:lineRule="auto"/>
        <w:jc w:val="both"/>
        <w:rPr>
          <w:rFonts w:eastAsiaTheme="minorHAnsi"/>
          <w:sz w:val="30"/>
          <w:szCs w:val="30"/>
        </w:rPr>
      </w:pPr>
      <w:r w:rsidRPr="00FC2704">
        <w:rPr>
          <w:rFonts w:eastAsiaTheme="minorHAnsi"/>
          <w:sz w:val="30"/>
          <w:szCs w:val="30"/>
        </w:rPr>
        <w:t>This chapter concludes about the entire system.</w:t>
      </w:r>
    </w:p>
    <w:p w:rsidR="00663133" w:rsidRDefault="00663133" w:rsidP="00663133">
      <w:pPr>
        <w:jc w:val="center"/>
        <w:rPr>
          <w:rFonts w:ascii="Matura MT Script Capitals" w:hAnsi="Matura MT Script Capitals"/>
          <w:sz w:val="48"/>
          <w:szCs w:val="48"/>
          <w:u w:val="single"/>
        </w:rPr>
      </w:pPr>
    </w:p>
    <w:p w:rsidR="00351220" w:rsidRDefault="00351220" w:rsidP="00351220">
      <w:pPr>
        <w:rPr>
          <w:b/>
          <w:sz w:val="30"/>
          <w:szCs w:val="30"/>
          <w:u w:val="single"/>
        </w:rPr>
      </w:pPr>
      <w:r w:rsidRPr="007853C8">
        <w:rPr>
          <w:b/>
          <w:sz w:val="30"/>
          <w:szCs w:val="30"/>
        </w:rPr>
        <w:t xml:space="preserve">1.7 </w:t>
      </w:r>
      <w:r w:rsidRPr="00CF2F81">
        <w:rPr>
          <w:b/>
          <w:sz w:val="30"/>
          <w:szCs w:val="30"/>
          <w:u w:val="single"/>
        </w:rPr>
        <w:t>Implementation Language:-</w:t>
      </w:r>
    </w:p>
    <w:p w:rsidR="001B7786" w:rsidRDefault="001B7786" w:rsidP="00351220">
      <w:pPr>
        <w:rPr>
          <w:b/>
          <w:sz w:val="30"/>
          <w:szCs w:val="30"/>
          <w:u w:val="single"/>
        </w:rPr>
      </w:pPr>
    </w:p>
    <w:p w:rsidR="001B7786" w:rsidRPr="001B7786" w:rsidRDefault="001B7786" w:rsidP="001B7786">
      <w:pPr>
        <w:rPr>
          <w:b/>
          <w:sz w:val="30"/>
          <w:szCs w:val="30"/>
          <w:u w:val="single"/>
        </w:rPr>
      </w:pPr>
      <w:r w:rsidRPr="001B7786">
        <w:rPr>
          <w:b/>
          <w:sz w:val="30"/>
          <w:szCs w:val="30"/>
          <w:u w:val="single"/>
        </w:rPr>
        <w:t>Technology Stack :-</w:t>
      </w:r>
    </w:p>
    <w:p w:rsidR="001B7786" w:rsidRDefault="001B7786" w:rsidP="001B7786">
      <w:pPr>
        <w:rPr>
          <w:sz w:val="30"/>
          <w:szCs w:val="30"/>
        </w:rPr>
      </w:pPr>
    </w:p>
    <w:p w:rsidR="001B7786" w:rsidRDefault="001B7786" w:rsidP="001B7786">
      <w:pPr>
        <w:rPr>
          <w:sz w:val="30"/>
          <w:szCs w:val="30"/>
        </w:rPr>
      </w:pPr>
    </w:p>
    <w:p w:rsidR="001B7786" w:rsidRDefault="001B7786" w:rsidP="001B7786">
      <w:pPr>
        <w:rPr>
          <w:sz w:val="30"/>
          <w:szCs w:val="30"/>
        </w:rPr>
      </w:pPr>
    </w:p>
    <w:tbl>
      <w:tblPr>
        <w:tblStyle w:val="TableGrid"/>
        <w:tblW w:w="0" w:type="auto"/>
        <w:tblLook w:val="04A0"/>
      </w:tblPr>
      <w:tblGrid>
        <w:gridCol w:w="817"/>
        <w:gridCol w:w="2835"/>
        <w:gridCol w:w="4870"/>
      </w:tblGrid>
      <w:tr w:rsidR="001B7786" w:rsidTr="001B7786">
        <w:tc>
          <w:tcPr>
            <w:tcW w:w="817" w:type="dxa"/>
          </w:tcPr>
          <w:p w:rsidR="001B7786" w:rsidRDefault="001B7786" w:rsidP="001B7786">
            <w:pPr>
              <w:rPr>
                <w:sz w:val="30"/>
                <w:szCs w:val="30"/>
              </w:rPr>
            </w:pPr>
            <w:r>
              <w:rPr>
                <w:sz w:val="30"/>
                <w:szCs w:val="30"/>
              </w:rPr>
              <w:t>1.</w:t>
            </w:r>
          </w:p>
        </w:tc>
        <w:tc>
          <w:tcPr>
            <w:tcW w:w="2835" w:type="dxa"/>
          </w:tcPr>
          <w:p w:rsidR="001B7786" w:rsidRDefault="001B7786" w:rsidP="001B7786">
            <w:pPr>
              <w:rPr>
                <w:sz w:val="30"/>
                <w:szCs w:val="30"/>
              </w:rPr>
            </w:pPr>
            <w:r w:rsidRPr="001B7786">
              <w:rPr>
                <w:sz w:val="30"/>
                <w:szCs w:val="30"/>
              </w:rPr>
              <w:t xml:space="preserve">Front End   </w:t>
            </w:r>
          </w:p>
        </w:tc>
        <w:tc>
          <w:tcPr>
            <w:tcW w:w="4870" w:type="dxa"/>
          </w:tcPr>
          <w:p w:rsidR="001B7786" w:rsidRPr="001B7786" w:rsidRDefault="001B7786" w:rsidP="001B7786">
            <w:pPr>
              <w:rPr>
                <w:sz w:val="30"/>
                <w:szCs w:val="30"/>
              </w:rPr>
            </w:pPr>
            <w:r w:rsidRPr="001B7786">
              <w:rPr>
                <w:sz w:val="30"/>
                <w:szCs w:val="30"/>
              </w:rPr>
              <w:t>HTML5,CSS3 and Javascript 1.8(Bootstrap 4.0).</w:t>
            </w:r>
          </w:p>
          <w:p w:rsidR="001B7786" w:rsidRDefault="001B7786" w:rsidP="001B7786">
            <w:pPr>
              <w:rPr>
                <w:sz w:val="30"/>
                <w:szCs w:val="30"/>
              </w:rPr>
            </w:pPr>
          </w:p>
        </w:tc>
      </w:tr>
      <w:tr w:rsidR="001B7786" w:rsidTr="001B7786">
        <w:tc>
          <w:tcPr>
            <w:tcW w:w="817" w:type="dxa"/>
          </w:tcPr>
          <w:p w:rsidR="001B7786" w:rsidRDefault="001B7786" w:rsidP="001B7786">
            <w:pPr>
              <w:rPr>
                <w:sz w:val="30"/>
                <w:szCs w:val="30"/>
              </w:rPr>
            </w:pPr>
            <w:r>
              <w:rPr>
                <w:sz w:val="30"/>
                <w:szCs w:val="30"/>
              </w:rPr>
              <w:lastRenderedPageBreak/>
              <w:t>2.</w:t>
            </w:r>
          </w:p>
        </w:tc>
        <w:tc>
          <w:tcPr>
            <w:tcW w:w="2835" w:type="dxa"/>
          </w:tcPr>
          <w:p w:rsidR="001B7786" w:rsidRDefault="001B7786" w:rsidP="001B7786">
            <w:pPr>
              <w:rPr>
                <w:sz w:val="30"/>
                <w:szCs w:val="30"/>
              </w:rPr>
            </w:pPr>
            <w:r>
              <w:rPr>
                <w:sz w:val="30"/>
                <w:szCs w:val="30"/>
              </w:rPr>
              <w:t xml:space="preserve">Client-side validation  </w:t>
            </w:r>
            <w:r w:rsidRPr="001B7786">
              <w:rPr>
                <w:sz w:val="30"/>
                <w:szCs w:val="30"/>
              </w:rPr>
              <w:t xml:space="preserve">  </w:t>
            </w:r>
          </w:p>
        </w:tc>
        <w:tc>
          <w:tcPr>
            <w:tcW w:w="4870" w:type="dxa"/>
          </w:tcPr>
          <w:p w:rsidR="001B7786" w:rsidRDefault="001B7786" w:rsidP="001B7786">
            <w:pPr>
              <w:rPr>
                <w:sz w:val="30"/>
                <w:szCs w:val="30"/>
              </w:rPr>
            </w:pPr>
            <w:r w:rsidRPr="001B7786">
              <w:rPr>
                <w:sz w:val="30"/>
                <w:szCs w:val="30"/>
              </w:rPr>
              <w:t>Javacsript 1.8</w:t>
            </w:r>
          </w:p>
        </w:tc>
      </w:tr>
      <w:tr w:rsidR="001B7786" w:rsidTr="001B7786">
        <w:tc>
          <w:tcPr>
            <w:tcW w:w="817" w:type="dxa"/>
          </w:tcPr>
          <w:p w:rsidR="001B7786" w:rsidRDefault="001B7786" w:rsidP="001B7786">
            <w:pPr>
              <w:rPr>
                <w:sz w:val="30"/>
                <w:szCs w:val="30"/>
              </w:rPr>
            </w:pPr>
            <w:r>
              <w:rPr>
                <w:sz w:val="30"/>
                <w:szCs w:val="30"/>
              </w:rPr>
              <w:t>3.</w:t>
            </w:r>
          </w:p>
        </w:tc>
        <w:tc>
          <w:tcPr>
            <w:tcW w:w="2835" w:type="dxa"/>
          </w:tcPr>
          <w:p w:rsidR="001B7786" w:rsidRDefault="001B7786" w:rsidP="001B7786">
            <w:pPr>
              <w:rPr>
                <w:sz w:val="30"/>
                <w:szCs w:val="30"/>
              </w:rPr>
            </w:pPr>
            <w:r w:rsidRPr="001B7786">
              <w:rPr>
                <w:sz w:val="30"/>
                <w:szCs w:val="30"/>
              </w:rPr>
              <w:t xml:space="preserve">Core Technology         </w:t>
            </w:r>
          </w:p>
        </w:tc>
        <w:tc>
          <w:tcPr>
            <w:tcW w:w="4870" w:type="dxa"/>
          </w:tcPr>
          <w:p w:rsidR="001B7786" w:rsidRDefault="001B7786" w:rsidP="001B7786">
            <w:pPr>
              <w:rPr>
                <w:sz w:val="30"/>
                <w:szCs w:val="30"/>
              </w:rPr>
            </w:pPr>
            <w:r w:rsidRPr="001B7786">
              <w:rPr>
                <w:sz w:val="30"/>
                <w:szCs w:val="30"/>
              </w:rPr>
              <w:t>JAVA SE</w:t>
            </w:r>
            <w:r>
              <w:rPr>
                <w:sz w:val="30"/>
                <w:szCs w:val="30"/>
              </w:rPr>
              <w:t xml:space="preserve"> </w:t>
            </w:r>
            <w:r w:rsidRPr="001B7786">
              <w:rPr>
                <w:sz w:val="30"/>
                <w:szCs w:val="30"/>
              </w:rPr>
              <w:t>8</w:t>
            </w:r>
          </w:p>
        </w:tc>
      </w:tr>
      <w:tr w:rsidR="001B7786" w:rsidTr="001B7786">
        <w:tc>
          <w:tcPr>
            <w:tcW w:w="817" w:type="dxa"/>
          </w:tcPr>
          <w:p w:rsidR="001B7786" w:rsidRDefault="001B7786" w:rsidP="001B7786">
            <w:pPr>
              <w:rPr>
                <w:sz w:val="30"/>
                <w:szCs w:val="30"/>
              </w:rPr>
            </w:pPr>
            <w:r>
              <w:rPr>
                <w:sz w:val="30"/>
                <w:szCs w:val="30"/>
              </w:rPr>
              <w:t>4.</w:t>
            </w:r>
          </w:p>
        </w:tc>
        <w:tc>
          <w:tcPr>
            <w:tcW w:w="2835" w:type="dxa"/>
          </w:tcPr>
          <w:p w:rsidR="001B7786" w:rsidRPr="001B7786" w:rsidRDefault="001B7786" w:rsidP="001B7786">
            <w:pPr>
              <w:rPr>
                <w:sz w:val="30"/>
                <w:szCs w:val="30"/>
              </w:rPr>
            </w:pPr>
            <w:r w:rsidRPr="001B7786">
              <w:rPr>
                <w:sz w:val="30"/>
                <w:szCs w:val="30"/>
              </w:rPr>
              <w:t xml:space="preserve">Presentational Tier       </w:t>
            </w:r>
          </w:p>
        </w:tc>
        <w:tc>
          <w:tcPr>
            <w:tcW w:w="4870" w:type="dxa"/>
          </w:tcPr>
          <w:p w:rsidR="001B7786" w:rsidRPr="001B7786" w:rsidRDefault="001B7786" w:rsidP="001B7786">
            <w:pPr>
              <w:rPr>
                <w:sz w:val="30"/>
                <w:szCs w:val="30"/>
              </w:rPr>
            </w:pPr>
            <w:r w:rsidRPr="001B7786">
              <w:rPr>
                <w:sz w:val="30"/>
                <w:szCs w:val="30"/>
              </w:rPr>
              <w:t xml:space="preserve"> Java Server Pages(JSP) 2.2 &amp; Servlet 3.0</w:t>
            </w:r>
          </w:p>
        </w:tc>
      </w:tr>
      <w:tr w:rsidR="001B7786" w:rsidTr="001B7786">
        <w:tc>
          <w:tcPr>
            <w:tcW w:w="817" w:type="dxa"/>
          </w:tcPr>
          <w:p w:rsidR="001B7786" w:rsidRDefault="001B7786" w:rsidP="001B7786">
            <w:pPr>
              <w:rPr>
                <w:sz w:val="30"/>
                <w:szCs w:val="30"/>
              </w:rPr>
            </w:pPr>
            <w:r>
              <w:rPr>
                <w:sz w:val="30"/>
                <w:szCs w:val="30"/>
              </w:rPr>
              <w:t>5.</w:t>
            </w:r>
          </w:p>
        </w:tc>
        <w:tc>
          <w:tcPr>
            <w:tcW w:w="2835" w:type="dxa"/>
          </w:tcPr>
          <w:p w:rsidR="001B7786" w:rsidRPr="001B7786" w:rsidRDefault="001B7786" w:rsidP="001B7786">
            <w:pPr>
              <w:rPr>
                <w:sz w:val="30"/>
                <w:szCs w:val="30"/>
              </w:rPr>
            </w:pPr>
            <w:r w:rsidRPr="001B7786">
              <w:rPr>
                <w:sz w:val="30"/>
                <w:szCs w:val="30"/>
              </w:rPr>
              <w:t xml:space="preserve">Database tools              </w:t>
            </w:r>
          </w:p>
        </w:tc>
        <w:tc>
          <w:tcPr>
            <w:tcW w:w="4870" w:type="dxa"/>
          </w:tcPr>
          <w:p w:rsidR="001B7786" w:rsidRPr="001B7786" w:rsidRDefault="001B7786" w:rsidP="001B7786">
            <w:pPr>
              <w:rPr>
                <w:sz w:val="30"/>
                <w:szCs w:val="30"/>
              </w:rPr>
            </w:pPr>
            <w:r w:rsidRPr="001B7786">
              <w:rPr>
                <w:sz w:val="30"/>
                <w:szCs w:val="30"/>
              </w:rPr>
              <w:t>MySQL 5.6 &amp; SQLyog 12.4</w:t>
            </w:r>
          </w:p>
        </w:tc>
      </w:tr>
      <w:tr w:rsidR="001B7786" w:rsidTr="001B7786">
        <w:tc>
          <w:tcPr>
            <w:tcW w:w="817" w:type="dxa"/>
          </w:tcPr>
          <w:p w:rsidR="001B7786" w:rsidRDefault="001B7786" w:rsidP="001B7786">
            <w:pPr>
              <w:rPr>
                <w:sz w:val="30"/>
                <w:szCs w:val="30"/>
              </w:rPr>
            </w:pPr>
            <w:r>
              <w:rPr>
                <w:sz w:val="30"/>
                <w:szCs w:val="30"/>
              </w:rPr>
              <w:t>6.</w:t>
            </w:r>
          </w:p>
        </w:tc>
        <w:tc>
          <w:tcPr>
            <w:tcW w:w="2835" w:type="dxa"/>
          </w:tcPr>
          <w:p w:rsidR="001B7786" w:rsidRPr="001B7786" w:rsidRDefault="001B7786" w:rsidP="001B7786">
            <w:pPr>
              <w:rPr>
                <w:sz w:val="30"/>
                <w:szCs w:val="30"/>
              </w:rPr>
            </w:pPr>
            <w:r>
              <w:rPr>
                <w:sz w:val="30"/>
                <w:szCs w:val="30"/>
              </w:rPr>
              <w:t>Web Server</w:t>
            </w:r>
          </w:p>
        </w:tc>
        <w:tc>
          <w:tcPr>
            <w:tcW w:w="4870" w:type="dxa"/>
          </w:tcPr>
          <w:p w:rsidR="001B7786" w:rsidRPr="001B7786" w:rsidRDefault="001B7786" w:rsidP="001B7786">
            <w:pPr>
              <w:rPr>
                <w:sz w:val="30"/>
                <w:szCs w:val="30"/>
              </w:rPr>
            </w:pPr>
            <w:r>
              <w:rPr>
                <w:sz w:val="30"/>
                <w:szCs w:val="30"/>
              </w:rPr>
              <w:t>Apache Tomcat</w:t>
            </w:r>
          </w:p>
        </w:tc>
      </w:tr>
      <w:tr w:rsidR="001B7786" w:rsidTr="001B7786">
        <w:tc>
          <w:tcPr>
            <w:tcW w:w="817" w:type="dxa"/>
          </w:tcPr>
          <w:p w:rsidR="001B7786" w:rsidRDefault="001B7786" w:rsidP="001B7786">
            <w:pPr>
              <w:rPr>
                <w:sz w:val="30"/>
                <w:szCs w:val="30"/>
              </w:rPr>
            </w:pPr>
            <w:r>
              <w:rPr>
                <w:sz w:val="30"/>
                <w:szCs w:val="30"/>
              </w:rPr>
              <w:t>7.</w:t>
            </w:r>
          </w:p>
        </w:tc>
        <w:tc>
          <w:tcPr>
            <w:tcW w:w="2835" w:type="dxa"/>
          </w:tcPr>
          <w:p w:rsidR="001B7786" w:rsidRPr="001B7786" w:rsidRDefault="001B7786" w:rsidP="001B7786">
            <w:pPr>
              <w:rPr>
                <w:sz w:val="30"/>
                <w:szCs w:val="30"/>
              </w:rPr>
            </w:pPr>
            <w:r w:rsidRPr="001B7786">
              <w:rPr>
                <w:sz w:val="30"/>
                <w:szCs w:val="30"/>
              </w:rPr>
              <w:t xml:space="preserve">Other tools                    </w:t>
            </w:r>
          </w:p>
        </w:tc>
        <w:tc>
          <w:tcPr>
            <w:tcW w:w="4870" w:type="dxa"/>
          </w:tcPr>
          <w:p w:rsidR="001B7786" w:rsidRPr="001B7786" w:rsidRDefault="001B7786" w:rsidP="001B7786">
            <w:pPr>
              <w:rPr>
                <w:sz w:val="30"/>
                <w:szCs w:val="30"/>
              </w:rPr>
            </w:pPr>
            <w:r w:rsidRPr="001B7786">
              <w:rPr>
                <w:sz w:val="30"/>
                <w:szCs w:val="30"/>
              </w:rPr>
              <w:t>Netbeans IDE 7.1</w:t>
            </w:r>
          </w:p>
        </w:tc>
      </w:tr>
    </w:tbl>
    <w:p w:rsidR="001B7786" w:rsidRPr="001B7786" w:rsidRDefault="001B7786" w:rsidP="001B7786">
      <w:pPr>
        <w:rPr>
          <w:sz w:val="30"/>
          <w:szCs w:val="30"/>
        </w:rPr>
      </w:pPr>
    </w:p>
    <w:p w:rsidR="001B7786" w:rsidRPr="00CF2F81" w:rsidRDefault="001B7786" w:rsidP="00351220">
      <w:pPr>
        <w:rPr>
          <w:b/>
          <w:sz w:val="30"/>
          <w:szCs w:val="30"/>
          <w:u w:val="single"/>
        </w:rPr>
      </w:pPr>
    </w:p>
    <w:p w:rsidR="00351220" w:rsidRPr="00EF7332" w:rsidRDefault="00351220" w:rsidP="00351220">
      <w:pPr>
        <w:pStyle w:val="ListBullet"/>
        <w:numPr>
          <w:ilvl w:val="0"/>
          <w:numId w:val="0"/>
        </w:numPr>
        <w:ind w:left="360" w:hanging="360"/>
        <w:jc w:val="both"/>
        <w:rPr>
          <w:rFonts w:ascii="Times New Roman" w:hAnsi="Times New Roman" w:cs="Times New Roman"/>
          <w:b/>
          <w:sz w:val="26"/>
          <w:szCs w:val="26"/>
        </w:rPr>
      </w:pPr>
      <w:r>
        <w:rPr>
          <w:rFonts w:ascii="Times New Roman" w:hAnsi="Times New Roman" w:cs="Times New Roman"/>
          <w:b/>
          <w:sz w:val="26"/>
          <w:szCs w:val="26"/>
        </w:rPr>
        <w:t xml:space="preserve">1.7.1 </w:t>
      </w:r>
      <w:r w:rsidRPr="00EF7332">
        <w:rPr>
          <w:rFonts w:ascii="Times New Roman" w:hAnsi="Times New Roman" w:cs="Times New Roman"/>
          <w:b/>
          <w:sz w:val="26"/>
          <w:szCs w:val="26"/>
        </w:rPr>
        <w:t>Brief Overview of the technology</w:t>
      </w:r>
      <w:r>
        <w:rPr>
          <w:rFonts w:ascii="Times New Roman" w:hAnsi="Times New Roman" w:cs="Times New Roman"/>
          <w:b/>
          <w:sz w:val="26"/>
          <w:szCs w:val="26"/>
        </w:rPr>
        <w:t xml:space="preserve"> :-</w:t>
      </w:r>
    </w:p>
    <w:p w:rsidR="00351220" w:rsidRPr="00EF7332" w:rsidRDefault="00351220" w:rsidP="00351220">
      <w:pPr>
        <w:pStyle w:val="ListBullet"/>
        <w:numPr>
          <w:ilvl w:val="0"/>
          <w:numId w:val="0"/>
        </w:numPr>
        <w:ind w:left="360" w:hanging="360"/>
        <w:jc w:val="both"/>
        <w:rPr>
          <w:rFonts w:ascii="Times New Roman" w:hAnsi="Times New Roman" w:cs="Times New Roman"/>
          <w:sz w:val="26"/>
          <w:szCs w:val="26"/>
        </w:rPr>
      </w:pPr>
      <w:r>
        <w:rPr>
          <w:rFonts w:ascii="Times New Roman" w:hAnsi="Times New Roman" w:cs="Times New Roman"/>
          <w:b/>
          <w:sz w:val="26"/>
          <w:szCs w:val="26"/>
        </w:rPr>
        <w:t xml:space="preserve">1.7.1.1 </w:t>
      </w:r>
      <w:r w:rsidRPr="00CF2F81">
        <w:rPr>
          <w:rFonts w:ascii="Times New Roman" w:hAnsi="Times New Roman" w:cs="Times New Roman"/>
          <w:b/>
          <w:sz w:val="26"/>
          <w:szCs w:val="26"/>
        </w:rPr>
        <w:t>Front end</w:t>
      </w:r>
      <w:r w:rsidRPr="00EF7332">
        <w:rPr>
          <w:rFonts w:ascii="Times New Roman" w:hAnsi="Times New Roman" w:cs="Times New Roman"/>
          <w:sz w:val="26"/>
          <w:szCs w:val="26"/>
        </w:rPr>
        <w:t>:- HTML, CSS, JavaScript</w:t>
      </w:r>
      <w:r w:rsidR="001B7786">
        <w:rPr>
          <w:rFonts w:ascii="Times New Roman" w:hAnsi="Times New Roman" w:cs="Times New Roman"/>
          <w:sz w:val="26"/>
          <w:szCs w:val="26"/>
        </w:rPr>
        <w:t>, Bootstrap.</w:t>
      </w:r>
    </w:p>
    <w:p w:rsidR="00351220" w:rsidRDefault="00351220" w:rsidP="00351220">
      <w:pPr>
        <w:pStyle w:val="ListBullet"/>
        <w:numPr>
          <w:ilvl w:val="0"/>
          <w:numId w:val="29"/>
        </w:numPr>
        <w:jc w:val="both"/>
        <w:rPr>
          <w:rFonts w:ascii="Times New Roman" w:hAnsi="Times New Roman" w:cs="Times New Roman"/>
          <w:sz w:val="26"/>
          <w:szCs w:val="26"/>
        </w:rPr>
      </w:pPr>
      <w:r w:rsidRPr="00CF2F81">
        <w:rPr>
          <w:rFonts w:ascii="Times New Roman" w:hAnsi="Times New Roman" w:cs="Times New Roman"/>
          <w:b/>
          <w:sz w:val="26"/>
          <w:szCs w:val="26"/>
        </w:rPr>
        <w:t>HTML</w:t>
      </w:r>
      <w:r>
        <w:rPr>
          <w:rFonts w:ascii="Times New Roman" w:hAnsi="Times New Roman" w:cs="Times New Roman"/>
          <w:sz w:val="26"/>
          <w:szCs w:val="26"/>
        </w:rPr>
        <w:t>:- HTML is the program that is used to c</w:t>
      </w:r>
      <w:r w:rsidRPr="00EF7332">
        <w:rPr>
          <w:rFonts w:ascii="Times New Roman" w:hAnsi="Times New Roman" w:cs="Times New Roman"/>
          <w:sz w:val="26"/>
          <w:szCs w:val="26"/>
        </w:rPr>
        <w:t>reate and g</w:t>
      </w:r>
      <w:r>
        <w:rPr>
          <w:rFonts w:ascii="Times New Roman" w:hAnsi="Times New Roman" w:cs="Times New Roman"/>
          <w:sz w:val="26"/>
          <w:szCs w:val="26"/>
        </w:rPr>
        <w:t>enerate</w:t>
      </w:r>
      <w:r w:rsidRPr="00EF7332">
        <w:rPr>
          <w:rFonts w:ascii="Times New Roman" w:hAnsi="Times New Roman" w:cs="Times New Roman"/>
          <w:sz w:val="26"/>
          <w:szCs w:val="26"/>
        </w:rPr>
        <w:t xml:space="preserve"> html documents</w:t>
      </w:r>
      <w:r>
        <w:rPr>
          <w:rFonts w:ascii="Times New Roman" w:hAnsi="Times New Roman" w:cs="Times New Roman"/>
          <w:sz w:val="26"/>
          <w:szCs w:val="26"/>
        </w:rPr>
        <w:t>.</w:t>
      </w:r>
    </w:p>
    <w:p w:rsidR="00351220" w:rsidRPr="00EF7332" w:rsidRDefault="00351220" w:rsidP="00351220">
      <w:pPr>
        <w:pStyle w:val="ListBullet"/>
        <w:numPr>
          <w:ilvl w:val="0"/>
          <w:numId w:val="0"/>
        </w:numPr>
        <w:ind w:left="720"/>
        <w:jc w:val="both"/>
        <w:rPr>
          <w:rFonts w:ascii="Times New Roman" w:hAnsi="Times New Roman" w:cs="Times New Roman"/>
          <w:sz w:val="26"/>
          <w:szCs w:val="26"/>
        </w:rPr>
      </w:pPr>
    </w:p>
    <w:p w:rsidR="00351220" w:rsidRDefault="00351220" w:rsidP="00351220">
      <w:pPr>
        <w:pStyle w:val="ListBullet"/>
        <w:numPr>
          <w:ilvl w:val="0"/>
          <w:numId w:val="29"/>
        </w:numPr>
        <w:jc w:val="both"/>
        <w:rPr>
          <w:rFonts w:ascii="Times New Roman" w:hAnsi="Times New Roman" w:cs="Times New Roman"/>
          <w:sz w:val="26"/>
          <w:szCs w:val="26"/>
        </w:rPr>
      </w:pPr>
      <w:r w:rsidRPr="00CF2F81">
        <w:rPr>
          <w:rFonts w:ascii="Times New Roman" w:hAnsi="Times New Roman" w:cs="Times New Roman"/>
          <w:b/>
          <w:sz w:val="26"/>
          <w:szCs w:val="26"/>
        </w:rPr>
        <w:t>CSS</w:t>
      </w:r>
      <w:r w:rsidRPr="00EF7332">
        <w:rPr>
          <w:rFonts w:ascii="Times New Roman" w:hAnsi="Times New Roman" w:cs="Times New Roman"/>
          <w:sz w:val="26"/>
          <w:szCs w:val="26"/>
        </w:rPr>
        <w:t>:- It is a style sheet language</w:t>
      </w:r>
      <w:r>
        <w:rPr>
          <w:rFonts w:ascii="Times New Roman" w:hAnsi="Times New Roman" w:cs="Times New Roman"/>
          <w:sz w:val="26"/>
          <w:szCs w:val="26"/>
        </w:rPr>
        <w:t>, that</w:t>
      </w:r>
      <w:r w:rsidRPr="00EF7332">
        <w:rPr>
          <w:rFonts w:ascii="Times New Roman" w:hAnsi="Times New Roman" w:cs="Times New Roman"/>
          <w:sz w:val="26"/>
          <w:szCs w:val="26"/>
        </w:rPr>
        <w:t xml:space="preserve"> is used to describe th</w:t>
      </w:r>
      <w:r>
        <w:rPr>
          <w:rFonts w:ascii="Times New Roman" w:hAnsi="Times New Roman" w:cs="Times New Roman"/>
          <w:sz w:val="26"/>
          <w:szCs w:val="26"/>
        </w:rPr>
        <w:t>e look and format of a web document w</w:t>
      </w:r>
      <w:r w:rsidRPr="00EF7332">
        <w:rPr>
          <w:rFonts w:ascii="Times New Roman" w:hAnsi="Times New Roman" w:cs="Times New Roman"/>
          <w:sz w:val="26"/>
          <w:szCs w:val="26"/>
        </w:rPr>
        <w:t xml:space="preserve">ritten in </w:t>
      </w:r>
      <w:r>
        <w:rPr>
          <w:rFonts w:ascii="Times New Roman" w:hAnsi="Times New Roman" w:cs="Times New Roman"/>
          <w:sz w:val="26"/>
          <w:szCs w:val="26"/>
        </w:rPr>
        <w:t xml:space="preserve">any </w:t>
      </w:r>
      <w:r w:rsidRPr="00EF7332">
        <w:rPr>
          <w:rFonts w:ascii="Times New Roman" w:hAnsi="Times New Roman" w:cs="Times New Roman"/>
          <w:sz w:val="26"/>
          <w:szCs w:val="26"/>
        </w:rPr>
        <w:t>markup language.</w:t>
      </w:r>
    </w:p>
    <w:p w:rsidR="00351220" w:rsidRPr="00EF7332" w:rsidRDefault="00351220" w:rsidP="00351220">
      <w:pPr>
        <w:pStyle w:val="ListBullet"/>
        <w:numPr>
          <w:ilvl w:val="0"/>
          <w:numId w:val="0"/>
        </w:numPr>
        <w:jc w:val="both"/>
        <w:rPr>
          <w:rFonts w:ascii="Times New Roman" w:hAnsi="Times New Roman" w:cs="Times New Roman"/>
          <w:sz w:val="26"/>
          <w:szCs w:val="26"/>
        </w:rPr>
      </w:pPr>
    </w:p>
    <w:p w:rsidR="00351220" w:rsidRDefault="00351220" w:rsidP="00351220">
      <w:pPr>
        <w:pStyle w:val="ListBullet"/>
        <w:numPr>
          <w:ilvl w:val="0"/>
          <w:numId w:val="29"/>
        </w:numPr>
        <w:jc w:val="both"/>
        <w:rPr>
          <w:rFonts w:ascii="Times New Roman" w:hAnsi="Times New Roman" w:cs="Times New Roman"/>
          <w:sz w:val="26"/>
          <w:szCs w:val="26"/>
        </w:rPr>
      </w:pPr>
      <w:r w:rsidRPr="00CF2F81">
        <w:rPr>
          <w:rFonts w:ascii="Times New Roman" w:hAnsi="Times New Roman" w:cs="Times New Roman"/>
          <w:b/>
          <w:sz w:val="26"/>
          <w:szCs w:val="26"/>
        </w:rPr>
        <w:t>Java Script</w:t>
      </w:r>
      <w:r w:rsidRPr="00EF7332">
        <w:rPr>
          <w:rFonts w:ascii="Times New Roman" w:hAnsi="Times New Roman" w:cs="Times New Roman"/>
          <w:sz w:val="26"/>
          <w:szCs w:val="26"/>
        </w:rPr>
        <w:t>:- It is dynamic computer programming language</w:t>
      </w:r>
      <w:r>
        <w:rPr>
          <w:rFonts w:ascii="Times New Roman" w:hAnsi="Times New Roman" w:cs="Times New Roman"/>
          <w:sz w:val="26"/>
          <w:szCs w:val="26"/>
        </w:rPr>
        <w:t>. JavaS</w:t>
      </w:r>
      <w:r w:rsidRPr="00EF7332">
        <w:rPr>
          <w:rFonts w:ascii="Times New Roman" w:hAnsi="Times New Roman" w:cs="Times New Roman"/>
          <w:sz w:val="26"/>
          <w:szCs w:val="26"/>
        </w:rPr>
        <w:t xml:space="preserve">cript is mostly used </w:t>
      </w:r>
      <w:r>
        <w:rPr>
          <w:rFonts w:ascii="Times New Roman" w:hAnsi="Times New Roman" w:cs="Times New Roman"/>
          <w:sz w:val="26"/>
          <w:szCs w:val="26"/>
        </w:rPr>
        <w:t xml:space="preserve">as a </w:t>
      </w:r>
      <w:r w:rsidRPr="00EF7332">
        <w:rPr>
          <w:rFonts w:ascii="Times New Roman" w:hAnsi="Times New Roman" w:cs="Times New Roman"/>
          <w:sz w:val="26"/>
          <w:szCs w:val="26"/>
        </w:rPr>
        <w:t>part of web browser.</w:t>
      </w:r>
    </w:p>
    <w:p w:rsidR="00351220" w:rsidRPr="00CF2F81" w:rsidRDefault="00351220" w:rsidP="00351220">
      <w:pPr>
        <w:pStyle w:val="ListBullet"/>
        <w:numPr>
          <w:ilvl w:val="0"/>
          <w:numId w:val="0"/>
        </w:numPr>
        <w:jc w:val="both"/>
        <w:rPr>
          <w:rFonts w:ascii="Times New Roman" w:hAnsi="Times New Roman" w:cs="Times New Roman"/>
          <w:sz w:val="26"/>
          <w:szCs w:val="26"/>
        </w:rPr>
      </w:pPr>
    </w:p>
    <w:p w:rsidR="00351220" w:rsidRPr="00EF7332" w:rsidRDefault="00351220" w:rsidP="00351220">
      <w:pPr>
        <w:pStyle w:val="ListBullet"/>
        <w:numPr>
          <w:ilvl w:val="0"/>
          <w:numId w:val="0"/>
        </w:numPr>
        <w:ind w:left="360" w:hanging="360"/>
        <w:jc w:val="both"/>
        <w:rPr>
          <w:rFonts w:ascii="Times New Roman" w:hAnsi="Times New Roman" w:cs="Times New Roman"/>
          <w:sz w:val="26"/>
          <w:szCs w:val="26"/>
        </w:rPr>
      </w:pPr>
      <w:r>
        <w:rPr>
          <w:rFonts w:ascii="Times New Roman" w:hAnsi="Times New Roman" w:cs="Times New Roman"/>
          <w:b/>
          <w:sz w:val="26"/>
          <w:szCs w:val="26"/>
        </w:rPr>
        <w:t xml:space="preserve">1.7.1.2 </w:t>
      </w:r>
      <w:r w:rsidRPr="00CF2F81">
        <w:rPr>
          <w:rFonts w:ascii="Times New Roman" w:hAnsi="Times New Roman" w:cs="Times New Roman"/>
          <w:b/>
          <w:sz w:val="26"/>
          <w:szCs w:val="26"/>
        </w:rPr>
        <w:t>Back end</w:t>
      </w:r>
      <w:r w:rsidR="001B7786">
        <w:rPr>
          <w:rFonts w:ascii="Times New Roman" w:hAnsi="Times New Roman" w:cs="Times New Roman"/>
          <w:sz w:val="26"/>
          <w:szCs w:val="26"/>
        </w:rPr>
        <w:t>:- JS</w:t>
      </w:r>
      <w:r w:rsidRPr="00EF7332">
        <w:rPr>
          <w:rFonts w:ascii="Times New Roman" w:hAnsi="Times New Roman" w:cs="Times New Roman"/>
          <w:sz w:val="26"/>
          <w:szCs w:val="26"/>
        </w:rPr>
        <w:t>P,</w:t>
      </w:r>
      <w:r w:rsidR="001B7786">
        <w:rPr>
          <w:rFonts w:ascii="Times New Roman" w:hAnsi="Times New Roman" w:cs="Times New Roman"/>
          <w:sz w:val="26"/>
          <w:szCs w:val="26"/>
        </w:rPr>
        <w:t xml:space="preserve"> Servlet</w:t>
      </w:r>
      <w:r>
        <w:rPr>
          <w:rFonts w:ascii="Times New Roman" w:hAnsi="Times New Roman" w:cs="Times New Roman"/>
          <w:sz w:val="26"/>
          <w:szCs w:val="26"/>
        </w:rPr>
        <w:t>,</w:t>
      </w:r>
      <w:r w:rsidRPr="00EF7332">
        <w:rPr>
          <w:rFonts w:ascii="Times New Roman" w:hAnsi="Times New Roman" w:cs="Times New Roman"/>
          <w:sz w:val="26"/>
          <w:szCs w:val="26"/>
        </w:rPr>
        <w:t xml:space="preserve"> Mysql</w:t>
      </w:r>
      <w:r w:rsidR="001B7786">
        <w:rPr>
          <w:rFonts w:ascii="Times New Roman" w:hAnsi="Times New Roman" w:cs="Times New Roman"/>
          <w:sz w:val="26"/>
          <w:szCs w:val="26"/>
        </w:rPr>
        <w:t>, SQLyog</w:t>
      </w:r>
      <w:r w:rsidRPr="00EF7332">
        <w:rPr>
          <w:rFonts w:ascii="Times New Roman" w:hAnsi="Times New Roman" w:cs="Times New Roman"/>
          <w:sz w:val="26"/>
          <w:szCs w:val="26"/>
        </w:rPr>
        <w:t>.</w:t>
      </w:r>
    </w:p>
    <w:p w:rsidR="00351220" w:rsidRPr="00CF2F81" w:rsidRDefault="00351220" w:rsidP="00351220">
      <w:pPr>
        <w:ind w:left="360"/>
      </w:pPr>
      <w:r>
        <w:rPr>
          <w:sz w:val="26"/>
          <w:szCs w:val="26"/>
        </w:rPr>
        <w:t xml:space="preserve">1. </w:t>
      </w:r>
      <w:r w:rsidR="001B7786">
        <w:rPr>
          <w:b/>
          <w:sz w:val="26"/>
          <w:szCs w:val="26"/>
        </w:rPr>
        <w:t>JS</w:t>
      </w:r>
      <w:r w:rsidRPr="00CF2F81">
        <w:rPr>
          <w:b/>
          <w:sz w:val="26"/>
          <w:szCs w:val="26"/>
        </w:rPr>
        <w:t>P</w:t>
      </w:r>
      <w:r w:rsidRPr="00CF2F81">
        <w:rPr>
          <w:sz w:val="26"/>
          <w:szCs w:val="26"/>
        </w:rPr>
        <w:t xml:space="preserve">:- </w:t>
      </w:r>
      <w:r w:rsidRPr="00CF2F81">
        <w:rPr>
          <w:color w:val="000000" w:themeColor="text1"/>
          <w:sz w:val="26"/>
          <w:szCs w:val="26"/>
        </w:rPr>
        <w:t>Hypertext Preprocessor,</w:t>
      </w:r>
      <w:r w:rsidRPr="00CF2F81">
        <w:rPr>
          <w:sz w:val="26"/>
          <w:szCs w:val="26"/>
        </w:rPr>
        <w:t xml:space="preserve"> </w:t>
      </w:r>
      <w:r w:rsidRPr="00CF2F81">
        <w:rPr>
          <w:color w:val="000000" w:themeColor="text1"/>
          <w:sz w:val="26"/>
          <w:szCs w:val="26"/>
        </w:rPr>
        <w:t xml:space="preserve">PHP is a general-purpose scripting language that is especially suited for </w:t>
      </w:r>
      <w:hyperlink r:id="rId8" w:tooltip="Web development" w:history="1">
        <w:r w:rsidRPr="00CF2F81">
          <w:rPr>
            <w:color w:val="000000" w:themeColor="text1"/>
            <w:sz w:val="26"/>
            <w:szCs w:val="26"/>
          </w:rPr>
          <w:t>web development</w:t>
        </w:r>
      </w:hyperlink>
      <w:r w:rsidRPr="00CF2F81">
        <w:rPr>
          <w:color w:val="000000" w:themeColor="text1"/>
          <w:sz w:val="26"/>
          <w:szCs w:val="26"/>
        </w:rPr>
        <w:t xml:space="preserve">. PHP generally runs on a </w:t>
      </w:r>
      <w:hyperlink r:id="rId9" w:tooltip="Web server" w:history="1">
        <w:r w:rsidRPr="00CF2F81">
          <w:rPr>
            <w:color w:val="000000" w:themeColor="text1"/>
            <w:sz w:val="26"/>
            <w:szCs w:val="26"/>
          </w:rPr>
          <w:t>web server</w:t>
        </w:r>
      </w:hyperlink>
      <w:r w:rsidRPr="00CF2F81">
        <w:rPr>
          <w:color w:val="000000" w:themeColor="text1"/>
          <w:sz w:val="26"/>
          <w:szCs w:val="26"/>
        </w:rPr>
        <w:t xml:space="preserve">. </w:t>
      </w:r>
    </w:p>
    <w:p w:rsidR="00351220" w:rsidRDefault="00351220" w:rsidP="00351220">
      <w:pPr>
        <w:pStyle w:val="ListBullet"/>
        <w:numPr>
          <w:ilvl w:val="0"/>
          <w:numId w:val="0"/>
        </w:numPr>
        <w:ind w:left="426" w:hanging="66"/>
        <w:jc w:val="both"/>
        <w:rPr>
          <w:rFonts w:ascii="Times New Roman" w:hAnsi="Times New Roman" w:cs="Times New Roman"/>
          <w:sz w:val="26"/>
          <w:szCs w:val="26"/>
        </w:rPr>
      </w:pPr>
      <w:r>
        <w:rPr>
          <w:rFonts w:ascii="Times New Roman" w:hAnsi="Times New Roman" w:cs="Times New Roman"/>
          <w:sz w:val="26"/>
          <w:szCs w:val="26"/>
        </w:rPr>
        <w:t xml:space="preserve">2. </w:t>
      </w:r>
      <w:r w:rsidR="001B7786">
        <w:rPr>
          <w:rFonts w:ascii="Times New Roman" w:hAnsi="Times New Roman" w:cs="Times New Roman"/>
          <w:b/>
          <w:sz w:val="26"/>
          <w:szCs w:val="26"/>
        </w:rPr>
        <w:t>S</w:t>
      </w:r>
      <w:r w:rsidRPr="00CF2F81">
        <w:rPr>
          <w:rFonts w:ascii="Times New Roman" w:hAnsi="Times New Roman" w:cs="Times New Roman"/>
          <w:b/>
          <w:sz w:val="26"/>
          <w:szCs w:val="26"/>
        </w:rPr>
        <w:t>erv</w:t>
      </w:r>
      <w:r w:rsidR="001B7786">
        <w:rPr>
          <w:rFonts w:ascii="Times New Roman" w:hAnsi="Times New Roman" w:cs="Times New Roman"/>
          <w:b/>
          <w:sz w:val="26"/>
          <w:szCs w:val="26"/>
        </w:rPr>
        <w:t>let</w:t>
      </w:r>
      <w:r>
        <w:rPr>
          <w:rFonts w:ascii="Times New Roman" w:hAnsi="Times New Roman" w:cs="Times New Roman"/>
          <w:sz w:val="26"/>
          <w:szCs w:val="26"/>
        </w:rPr>
        <w:t>:- It is basically a software which provides a virtual environment for dynamic server side web applications.</w:t>
      </w:r>
    </w:p>
    <w:p w:rsidR="00351220" w:rsidRPr="00EF7332" w:rsidRDefault="00351220" w:rsidP="00351220">
      <w:pPr>
        <w:pStyle w:val="ListBullet"/>
        <w:numPr>
          <w:ilvl w:val="0"/>
          <w:numId w:val="0"/>
        </w:numPr>
        <w:ind w:firstLine="360"/>
        <w:jc w:val="both"/>
        <w:rPr>
          <w:rFonts w:ascii="Times New Roman" w:hAnsi="Times New Roman" w:cs="Times New Roman"/>
          <w:sz w:val="26"/>
          <w:szCs w:val="26"/>
        </w:rPr>
      </w:pPr>
    </w:p>
    <w:p w:rsidR="00351220" w:rsidRPr="00EF7332" w:rsidRDefault="00351220" w:rsidP="00351220">
      <w:pPr>
        <w:pStyle w:val="ListBullet"/>
        <w:numPr>
          <w:ilvl w:val="0"/>
          <w:numId w:val="0"/>
        </w:numPr>
        <w:ind w:left="360"/>
        <w:jc w:val="both"/>
        <w:rPr>
          <w:rFonts w:ascii="Times New Roman" w:hAnsi="Times New Roman" w:cs="Times New Roman"/>
          <w:sz w:val="26"/>
          <w:szCs w:val="26"/>
        </w:rPr>
      </w:pPr>
      <w:r>
        <w:rPr>
          <w:rFonts w:ascii="Times New Roman" w:hAnsi="Times New Roman" w:cs="Times New Roman"/>
          <w:sz w:val="26"/>
          <w:szCs w:val="26"/>
        </w:rPr>
        <w:t>3</w:t>
      </w:r>
      <w:r w:rsidRPr="00EF7332">
        <w:rPr>
          <w:rFonts w:ascii="Times New Roman" w:hAnsi="Times New Roman" w:cs="Times New Roman"/>
          <w:sz w:val="26"/>
          <w:szCs w:val="26"/>
        </w:rPr>
        <w:t xml:space="preserve">. </w:t>
      </w:r>
      <w:r>
        <w:rPr>
          <w:rFonts w:ascii="Times New Roman" w:hAnsi="Times New Roman" w:cs="Times New Roman"/>
          <w:b/>
          <w:sz w:val="26"/>
          <w:szCs w:val="26"/>
        </w:rPr>
        <w:t>My</w:t>
      </w:r>
      <w:r w:rsidRPr="00CF2F81">
        <w:rPr>
          <w:rFonts w:ascii="Times New Roman" w:hAnsi="Times New Roman" w:cs="Times New Roman"/>
          <w:b/>
          <w:sz w:val="26"/>
          <w:szCs w:val="26"/>
        </w:rPr>
        <w:t>SQL</w:t>
      </w:r>
      <w:r>
        <w:rPr>
          <w:rFonts w:ascii="Times New Roman" w:hAnsi="Times New Roman" w:cs="Times New Roman"/>
          <w:sz w:val="26"/>
          <w:szCs w:val="26"/>
        </w:rPr>
        <w:t>:- MySQL is a Database</w:t>
      </w:r>
      <w:r w:rsidRPr="00EF7332">
        <w:rPr>
          <w:rFonts w:ascii="Times New Roman" w:hAnsi="Times New Roman" w:cs="Times New Roman"/>
          <w:sz w:val="26"/>
          <w:szCs w:val="26"/>
        </w:rPr>
        <w:t>, widely used for accessing query &amp; managing data in databases.</w:t>
      </w:r>
    </w:p>
    <w:p w:rsidR="005E174D" w:rsidRDefault="005E174D" w:rsidP="003236DC">
      <w:pPr>
        <w:jc w:val="both"/>
        <w:rPr>
          <w:sz w:val="28"/>
          <w:szCs w:val="28"/>
        </w:rPr>
      </w:pPr>
    </w:p>
    <w:p w:rsidR="005E174D" w:rsidRDefault="001B7786" w:rsidP="003236DC">
      <w:pPr>
        <w:jc w:val="both"/>
        <w:rPr>
          <w:sz w:val="28"/>
          <w:szCs w:val="28"/>
        </w:rPr>
      </w:pPr>
      <w:r>
        <w:rPr>
          <w:sz w:val="28"/>
          <w:szCs w:val="28"/>
        </w:rPr>
        <w:t>Other tools :-</w:t>
      </w:r>
      <w:r w:rsidR="00386786">
        <w:rPr>
          <w:sz w:val="28"/>
          <w:szCs w:val="28"/>
        </w:rPr>
        <w:t xml:space="preserve"> Netbeans, Apache Tomcat.</w:t>
      </w:r>
    </w:p>
    <w:p w:rsidR="001B7786" w:rsidRDefault="001B7786" w:rsidP="003236DC">
      <w:pPr>
        <w:jc w:val="both"/>
        <w:rPr>
          <w:sz w:val="28"/>
          <w:szCs w:val="28"/>
        </w:rPr>
      </w:pPr>
      <w:r>
        <w:rPr>
          <w:sz w:val="28"/>
          <w:szCs w:val="28"/>
        </w:rPr>
        <w:t>1. Netbeans</w:t>
      </w:r>
      <w:r w:rsidR="00386786">
        <w:rPr>
          <w:sz w:val="28"/>
          <w:szCs w:val="28"/>
        </w:rPr>
        <w:t xml:space="preserve"> (1-2 lines ka description)</w:t>
      </w:r>
    </w:p>
    <w:p w:rsidR="00386786" w:rsidRDefault="00386786" w:rsidP="003236DC">
      <w:pPr>
        <w:jc w:val="both"/>
        <w:rPr>
          <w:sz w:val="28"/>
          <w:szCs w:val="28"/>
        </w:rPr>
      </w:pPr>
      <w:r>
        <w:rPr>
          <w:sz w:val="28"/>
          <w:szCs w:val="28"/>
        </w:rPr>
        <w:t>2. Apache Tomcat</w: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9D0407" w:rsidP="003236DC">
      <w:pPr>
        <w:jc w:val="both"/>
        <w:rPr>
          <w:sz w:val="28"/>
          <w:szCs w:val="28"/>
        </w:rPr>
      </w:pPr>
      <w:r>
        <w:rPr>
          <w:noProof/>
          <w:sz w:val="28"/>
          <w:szCs w:val="28"/>
        </w:rPr>
        <w:pict>
          <v:roundrect id="_x0000_s1054" style="position:absolute;left:0;text-align:left;margin-left:-47.6pt;margin-top:12.45pt;width:488.1pt;height:135.6pt;z-index:251680768" arcsize="10923f"/>
        </w:pict>
      </w:r>
      <w:r>
        <w:rPr>
          <w:noProof/>
          <w:sz w:val="28"/>
          <w:szCs w:val="28"/>
        </w:rPr>
        <w:pict>
          <v:shape id="_x0000_s1055" type="#_x0000_t202" style="position:absolute;left:0;text-align:left;margin-left:.4pt;margin-top:32.95pt;width:415.3pt;height:104.65pt;z-index:251681792;mso-wrap-style:none" fillcolor="white [3212]" stroked="f" strokecolor="blue" strokeweight="0">
            <v:fill opacity="0"/>
            <v:textbox style="mso-next-textbox:#_x0000_s1055">
              <w:txbxContent>
                <w:p w:rsidR="00214297" w:rsidRDefault="00214297" w:rsidP="00EB3F47">
                  <w:pPr>
                    <w:tabs>
                      <w:tab w:val="left" w:pos="6380"/>
                      <w:tab w:val="right" w:pos="8306"/>
                    </w:tabs>
                    <w:jc w:val="right"/>
                    <w:rPr>
                      <w:b/>
                      <w:i/>
                      <w:sz w:val="56"/>
                      <w:szCs w:val="56"/>
                    </w:rPr>
                  </w:pPr>
                  <w:r>
                    <w:rPr>
                      <w:sz w:val="40"/>
                      <w:szCs w:val="40"/>
                    </w:rPr>
                    <w:t xml:space="preserve"> </w:t>
                  </w:r>
                  <w:r w:rsidRPr="00B17E18">
                    <w:rPr>
                      <w:b/>
                      <w:i/>
                      <w:sz w:val="48"/>
                      <w:szCs w:val="48"/>
                    </w:rPr>
                    <w:t xml:space="preserve"> </w:t>
                  </w:r>
                  <w:r>
                    <w:rPr>
                      <w:b/>
                      <w:i/>
                      <w:sz w:val="56"/>
                      <w:szCs w:val="56"/>
                    </w:rPr>
                    <w:t xml:space="preserve">CHAPTER </w:t>
                  </w:r>
                </w:p>
                <w:p w:rsidR="00214297" w:rsidRPr="00B17E18" w:rsidRDefault="00214297" w:rsidP="00EB3F47">
                  <w:pPr>
                    <w:tabs>
                      <w:tab w:val="left" w:pos="6380"/>
                      <w:tab w:val="right" w:pos="8306"/>
                    </w:tabs>
                    <w:jc w:val="right"/>
                    <w:rPr>
                      <w:b/>
                      <w:i/>
                      <w:sz w:val="56"/>
                      <w:szCs w:val="56"/>
                    </w:rPr>
                  </w:pPr>
                  <w:r>
                    <w:rPr>
                      <w:b/>
                      <w:i/>
                      <w:sz w:val="56"/>
                      <w:szCs w:val="56"/>
                    </w:rPr>
                    <w:t xml:space="preserve">– 2 </w:t>
                  </w:r>
                  <w:r w:rsidRPr="00B17E18">
                    <w:rPr>
                      <w:b/>
                      <w:i/>
                      <w:sz w:val="56"/>
                      <w:szCs w:val="56"/>
                    </w:rPr>
                    <w:t xml:space="preserve">–                                  </w:t>
                  </w:r>
                  <w:r>
                    <w:rPr>
                      <w:b/>
                      <w:i/>
                      <w:sz w:val="56"/>
                      <w:szCs w:val="56"/>
                    </w:rPr>
                    <w:t>LITERATURE SURVEY</w:t>
                  </w:r>
                </w:p>
                <w:p w:rsidR="00214297" w:rsidRPr="000121E3" w:rsidRDefault="00214297" w:rsidP="00EB3F47">
                  <w:pPr>
                    <w:rPr>
                      <w:lang w:val="en-IN"/>
                    </w:rPr>
                  </w:pPr>
                </w:p>
              </w:txbxContent>
            </v:textbox>
          </v:shape>
        </w:pic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A8653C" w:rsidRDefault="00A8653C" w:rsidP="00023EA4">
      <w:pPr>
        <w:jc w:val="both"/>
        <w:rPr>
          <w:b/>
          <w:sz w:val="26"/>
          <w:szCs w:val="26"/>
        </w:rPr>
      </w:pPr>
      <w:r w:rsidRPr="00B0563C">
        <w:rPr>
          <w:b/>
          <w:sz w:val="30"/>
          <w:szCs w:val="30"/>
        </w:rPr>
        <w:t xml:space="preserve">2.1 </w:t>
      </w:r>
      <w:r w:rsidRPr="00F746CE">
        <w:rPr>
          <w:b/>
          <w:sz w:val="30"/>
          <w:szCs w:val="30"/>
          <w:u w:val="single"/>
        </w:rPr>
        <w:t>Literature Survey</w:t>
      </w:r>
      <w:r>
        <w:rPr>
          <w:b/>
          <w:sz w:val="26"/>
          <w:szCs w:val="26"/>
        </w:rPr>
        <w:t>:-</w:t>
      </w:r>
    </w:p>
    <w:p w:rsidR="00023EA4" w:rsidRDefault="00023EA4" w:rsidP="00023EA4">
      <w:pPr>
        <w:jc w:val="both"/>
        <w:rPr>
          <w:b/>
          <w:sz w:val="26"/>
          <w:szCs w:val="26"/>
        </w:rPr>
      </w:pPr>
    </w:p>
    <w:p w:rsidR="00EF4A28" w:rsidRDefault="00EF4A28" w:rsidP="00EF4A28">
      <w:pPr>
        <w:jc w:val="both"/>
        <w:rPr>
          <w:sz w:val="26"/>
          <w:szCs w:val="26"/>
        </w:rPr>
      </w:pPr>
      <w:r w:rsidRPr="00EF4A28">
        <w:rPr>
          <w:sz w:val="26"/>
          <w:szCs w:val="26"/>
        </w:rPr>
        <w:t xml:space="preserve">2.1.1 Existing system function: </w:t>
      </w:r>
    </w:p>
    <w:p w:rsidR="00901E65" w:rsidRPr="00EF4A28" w:rsidRDefault="00901E65" w:rsidP="00EF4A28">
      <w:pPr>
        <w:jc w:val="both"/>
        <w:rPr>
          <w:sz w:val="26"/>
          <w:szCs w:val="26"/>
        </w:rPr>
      </w:pPr>
    </w:p>
    <w:p w:rsidR="00EF4A28" w:rsidRPr="00EF4A28" w:rsidRDefault="00EF4A28" w:rsidP="00EF4A28">
      <w:pPr>
        <w:jc w:val="both"/>
        <w:rPr>
          <w:sz w:val="26"/>
          <w:szCs w:val="26"/>
        </w:rPr>
      </w:pPr>
      <w:r w:rsidRPr="00EF4A28">
        <w:rPr>
          <w:sz w:val="26"/>
          <w:szCs w:val="26"/>
        </w:rPr>
        <w:t xml:space="preserve">Most companies throughout the industry make a profit based on the type of cars that are rented. The rental cars are categorized into economy, compact, compact premium, premium and luxury. And customers are free to choose any car of their choice based on their purse and availability of such car at the time of reservation. </w:t>
      </w:r>
    </w:p>
    <w:p w:rsidR="00EF4A28" w:rsidRPr="00EF4A28" w:rsidRDefault="00EF4A28" w:rsidP="00EF4A28">
      <w:pPr>
        <w:jc w:val="both"/>
        <w:rPr>
          <w:sz w:val="26"/>
          <w:szCs w:val="26"/>
        </w:rPr>
      </w:pPr>
      <w:r w:rsidRPr="00EF4A28">
        <w:rPr>
          <w:sz w:val="26"/>
          <w:szCs w:val="26"/>
        </w:rPr>
        <w:t>Car Rental System gives car rental service for both foreign and local customers. This organization carries out its daily work by providing; their service to the customers using manually system. The organization uses a manual system for reserving, renting, register and to keep record of all the rental activities and customer information. The detailed existing system functions are listed as follows –</w:t>
      </w:r>
    </w:p>
    <w:p w:rsidR="00EF4A28" w:rsidRPr="00EF4A28" w:rsidRDefault="00EF4A28" w:rsidP="00EF4A28">
      <w:pPr>
        <w:jc w:val="both"/>
        <w:rPr>
          <w:sz w:val="26"/>
          <w:szCs w:val="26"/>
        </w:rPr>
      </w:pPr>
    </w:p>
    <w:p w:rsidR="00EF4A28" w:rsidRPr="00EF4A28" w:rsidRDefault="00EF4A28" w:rsidP="00EF4A28">
      <w:pPr>
        <w:jc w:val="both"/>
        <w:rPr>
          <w:sz w:val="26"/>
          <w:szCs w:val="26"/>
        </w:rPr>
      </w:pPr>
      <w:r w:rsidRPr="00EF4A28">
        <w:rPr>
          <w:sz w:val="26"/>
          <w:szCs w:val="26"/>
        </w:rPr>
        <w:t>• During car reservation the customers book a car by making a phone call to the company otherwise they are expected to go to the company to make booking.</w:t>
      </w:r>
    </w:p>
    <w:p w:rsidR="00EF4A28" w:rsidRPr="00EF4A28" w:rsidRDefault="00EF4A28" w:rsidP="00EF4A28">
      <w:pPr>
        <w:jc w:val="both"/>
        <w:rPr>
          <w:sz w:val="26"/>
          <w:szCs w:val="26"/>
        </w:rPr>
      </w:pPr>
      <w:r w:rsidRPr="00EF4A28">
        <w:rPr>
          <w:sz w:val="26"/>
          <w:szCs w:val="26"/>
        </w:rPr>
        <w:t xml:space="preserve">• During renting a car the customer personal information, payments status and rent agreements are filled in the car rent agreement form in order to hold legal contract between the customer and company for renting the car. </w:t>
      </w:r>
    </w:p>
    <w:p w:rsidR="00EF4A28" w:rsidRPr="00EF4A28" w:rsidRDefault="00EF4A28" w:rsidP="00EF4A28">
      <w:pPr>
        <w:jc w:val="both"/>
        <w:rPr>
          <w:sz w:val="26"/>
          <w:szCs w:val="26"/>
        </w:rPr>
      </w:pPr>
      <w:r w:rsidRPr="00EF4A28">
        <w:rPr>
          <w:sz w:val="26"/>
          <w:szCs w:val="26"/>
        </w:rPr>
        <w:t xml:space="preserve">• The company normal work time schedule is from 10:30am – 6:00pm; therefore the company gives services for ten and half hours a day. </w:t>
      </w:r>
    </w:p>
    <w:p w:rsidR="00901E65" w:rsidRPr="00901E65" w:rsidRDefault="00EF4A28" w:rsidP="00901E65">
      <w:pPr>
        <w:jc w:val="both"/>
        <w:rPr>
          <w:sz w:val="26"/>
          <w:szCs w:val="26"/>
        </w:rPr>
      </w:pPr>
      <w:r w:rsidRPr="00EF4A28">
        <w:rPr>
          <w:sz w:val="26"/>
          <w:szCs w:val="26"/>
        </w:rPr>
        <w:lastRenderedPageBreak/>
        <w:t xml:space="preserve">• The company makes a general report about the rented cars once at the end of the month and generates a report. </w:t>
      </w:r>
    </w:p>
    <w:p w:rsidR="00901E65" w:rsidRPr="00901E65" w:rsidRDefault="00901E65" w:rsidP="00901E65">
      <w:pPr>
        <w:jc w:val="both"/>
        <w:rPr>
          <w:b/>
          <w:sz w:val="26"/>
          <w:szCs w:val="26"/>
        </w:rPr>
      </w:pPr>
      <w:r w:rsidRPr="00901E65">
        <w:rPr>
          <w:b/>
          <w:sz w:val="26"/>
          <w:szCs w:val="26"/>
        </w:rPr>
        <w:t>An existing system can provide manually paper work.</w:t>
      </w:r>
    </w:p>
    <w:p w:rsidR="00901E65" w:rsidRPr="00901E65" w:rsidRDefault="00901E65" w:rsidP="00901E65">
      <w:pPr>
        <w:jc w:val="both"/>
        <w:rPr>
          <w:b/>
          <w:sz w:val="26"/>
          <w:szCs w:val="26"/>
        </w:rPr>
      </w:pPr>
      <w:r w:rsidRPr="00901E65">
        <w:rPr>
          <w:b/>
          <w:sz w:val="26"/>
          <w:szCs w:val="26"/>
        </w:rPr>
        <w:t>The user has to go in the office where user can get the car on rent and book their car.</w:t>
      </w:r>
    </w:p>
    <w:p w:rsidR="00901E65" w:rsidRPr="00901E65" w:rsidRDefault="00901E65" w:rsidP="00901E65">
      <w:pPr>
        <w:jc w:val="both"/>
        <w:rPr>
          <w:b/>
          <w:sz w:val="26"/>
          <w:szCs w:val="26"/>
        </w:rPr>
      </w:pPr>
      <w:r w:rsidRPr="00901E65">
        <w:rPr>
          <w:b/>
          <w:sz w:val="26"/>
          <w:szCs w:val="26"/>
        </w:rPr>
        <w:t>In the existing system you can not provide feedback of the user to the admin online.</w:t>
      </w:r>
    </w:p>
    <w:p w:rsidR="00901E65" w:rsidRPr="00901E65" w:rsidRDefault="00901E65" w:rsidP="00901E65">
      <w:pPr>
        <w:jc w:val="both"/>
        <w:rPr>
          <w:b/>
          <w:sz w:val="26"/>
          <w:szCs w:val="26"/>
        </w:rPr>
      </w:pPr>
      <w:r w:rsidRPr="00901E65">
        <w:rPr>
          <w:b/>
          <w:sz w:val="26"/>
          <w:szCs w:val="26"/>
        </w:rPr>
        <w:t>The existing system only provides text-based interface, which is not as userfriendly as Graphical user Interface.</w:t>
      </w:r>
    </w:p>
    <w:p w:rsidR="00901E65" w:rsidRPr="00901E65" w:rsidRDefault="00901E65" w:rsidP="00901E65">
      <w:pPr>
        <w:jc w:val="both"/>
        <w:rPr>
          <w:b/>
          <w:sz w:val="26"/>
          <w:szCs w:val="26"/>
        </w:rPr>
      </w:pPr>
      <w:r w:rsidRPr="00901E65">
        <w:rPr>
          <w:b/>
          <w:sz w:val="26"/>
          <w:szCs w:val="26"/>
        </w:rPr>
        <w:t>Since the system is implemented in Manual, so the response is very slow.</w:t>
      </w:r>
    </w:p>
    <w:p w:rsidR="00901E65" w:rsidRPr="00901E65" w:rsidRDefault="00901E65" w:rsidP="00901E65">
      <w:pPr>
        <w:jc w:val="both"/>
        <w:rPr>
          <w:b/>
          <w:sz w:val="26"/>
          <w:szCs w:val="26"/>
        </w:rPr>
      </w:pPr>
      <w:r w:rsidRPr="00901E65">
        <w:rPr>
          <w:b/>
          <w:sz w:val="26"/>
          <w:szCs w:val="26"/>
        </w:rPr>
        <w:t>The transactions are executed in off-line mode, hence on-line data capture and modification is not possible.</w:t>
      </w:r>
    </w:p>
    <w:p w:rsidR="00901E65" w:rsidRPr="00901E65" w:rsidRDefault="00901E65" w:rsidP="00901E65">
      <w:pPr>
        <w:jc w:val="both"/>
        <w:rPr>
          <w:b/>
          <w:sz w:val="26"/>
          <w:szCs w:val="26"/>
        </w:rPr>
      </w:pPr>
      <w:r w:rsidRPr="00901E65">
        <w:rPr>
          <w:b/>
          <w:sz w:val="26"/>
          <w:szCs w:val="26"/>
        </w:rPr>
        <w:t xml:space="preserve">Off-line reports cannot be generated due to batch mode execution. </w:t>
      </w:r>
    </w:p>
    <w:p w:rsidR="00901E65" w:rsidRPr="00901E65" w:rsidRDefault="00901E65" w:rsidP="00901E65">
      <w:pPr>
        <w:jc w:val="both"/>
        <w:rPr>
          <w:b/>
          <w:sz w:val="26"/>
          <w:szCs w:val="26"/>
        </w:rPr>
      </w:pPr>
      <w:r w:rsidRPr="00901E65">
        <w:rPr>
          <w:b/>
          <w:sz w:val="26"/>
          <w:szCs w:val="26"/>
        </w:rPr>
        <w:t>Hence, there is a need of reformation of the system with more advantages and flexibility.</w:t>
      </w:r>
    </w:p>
    <w:p w:rsidR="00901E65" w:rsidRPr="00901E65" w:rsidRDefault="00901E65" w:rsidP="00901E65">
      <w:pPr>
        <w:jc w:val="both"/>
        <w:rPr>
          <w:b/>
          <w:sz w:val="26"/>
          <w:szCs w:val="26"/>
        </w:rPr>
      </w:pPr>
      <w:r w:rsidRPr="00901E65">
        <w:rPr>
          <w:b/>
          <w:sz w:val="26"/>
          <w:szCs w:val="26"/>
        </w:rPr>
        <w:t></w:t>
      </w:r>
      <w:r w:rsidRPr="00901E65">
        <w:rPr>
          <w:b/>
          <w:sz w:val="26"/>
          <w:szCs w:val="26"/>
        </w:rPr>
        <w:tab/>
        <w:t>Details are stored in papers</w:t>
      </w:r>
    </w:p>
    <w:p w:rsidR="00901E65" w:rsidRPr="00901E65" w:rsidRDefault="00901E65" w:rsidP="00901E65">
      <w:pPr>
        <w:jc w:val="both"/>
        <w:rPr>
          <w:b/>
          <w:sz w:val="26"/>
          <w:szCs w:val="26"/>
        </w:rPr>
      </w:pPr>
      <w:r w:rsidRPr="00901E65">
        <w:rPr>
          <w:b/>
          <w:sz w:val="26"/>
          <w:szCs w:val="26"/>
        </w:rPr>
        <w:t></w:t>
      </w:r>
      <w:r w:rsidRPr="00901E65">
        <w:rPr>
          <w:b/>
          <w:sz w:val="26"/>
          <w:szCs w:val="26"/>
        </w:rPr>
        <w:tab/>
        <w:t>Maintenance is a huge problem</w:t>
      </w:r>
    </w:p>
    <w:p w:rsidR="00901E65" w:rsidRPr="00901E65" w:rsidRDefault="00901E65" w:rsidP="00901E65">
      <w:pPr>
        <w:jc w:val="both"/>
        <w:rPr>
          <w:b/>
          <w:sz w:val="26"/>
          <w:szCs w:val="26"/>
        </w:rPr>
      </w:pPr>
      <w:r w:rsidRPr="00901E65">
        <w:rPr>
          <w:b/>
          <w:sz w:val="26"/>
          <w:szCs w:val="26"/>
        </w:rPr>
        <w:t></w:t>
      </w:r>
      <w:r w:rsidRPr="00901E65">
        <w:rPr>
          <w:b/>
          <w:sz w:val="26"/>
          <w:szCs w:val="26"/>
        </w:rPr>
        <w:tab/>
        <w:t>Updations,changes in details is a tedious task</w:t>
      </w:r>
    </w:p>
    <w:p w:rsidR="00901E65" w:rsidRPr="00901E65" w:rsidRDefault="00901E65" w:rsidP="00901E65">
      <w:pPr>
        <w:jc w:val="both"/>
        <w:rPr>
          <w:b/>
          <w:sz w:val="26"/>
          <w:szCs w:val="26"/>
        </w:rPr>
      </w:pPr>
      <w:r w:rsidRPr="00901E65">
        <w:rPr>
          <w:b/>
          <w:sz w:val="26"/>
          <w:szCs w:val="26"/>
        </w:rPr>
        <w:t></w:t>
      </w:r>
      <w:r w:rsidRPr="00901E65">
        <w:rPr>
          <w:b/>
          <w:sz w:val="26"/>
          <w:szCs w:val="26"/>
        </w:rPr>
        <w:tab/>
        <w:t>Performance is not achieved up to the requirements</w:t>
      </w:r>
    </w:p>
    <w:p w:rsidR="000865A3" w:rsidRPr="000865A3" w:rsidRDefault="00901E65" w:rsidP="000865A3">
      <w:pPr>
        <w:jc w:val="both"/>
        <w:rPr>
          <w:b/>
          <w:sz w:val="26"/>
          <w:szCs w:val="26"/>
        </w:rPr>
      </w:pPr>
      <w:r w:rsidRPr="00901E65">
        <w:rPr>
          <w:b/>
          <w:sz w:val="26"/>
          <w:szCs w:val="26"/>
        </w:rPr>
        <w:t></w:t>
      </w:r>
      <w:r w:rsidRPr="00901E65">
        <w:rPr>
          <w:b/>
          <w:sz w:val="26"/>
          <w:szCs w:val="26"/>
        </w:rPr>
        <w:tab/>
        <w:t>In the present system,company do maintain a person for the allocating and proper functioning of transportation.</w:t>
      </w:r>
    </w:p>
    <w:p w:rsidR="000865A3" w:rsidRDefault="000865A3" w:rsidP="00023EA4">
      <w:pPr>
        <w:jc w:val="both"/>
        <w:rPr>
          <w:b/>
          <w:sz w:val="26"/>
          <w:szCs w:val="26"/>
        </w:rPr>
      </w:pPr>
    </w:p>
    <w:p w:rsidR="00901E65" w:rsidRPr="00901E65" w:rsidRDefault="00901E65" w:rsidP="00901E65">
      <w:pPr>
        <w:jc w:val="both"/>
        <w:rPr>
          <w:b/>
          <w:sz w:val="26"/>
          <w:szCs w:val="26"/>
        </w:rPr>
      </w:pPr>
      <w:r w:rsidRPr="00901E65">
        <w:rPr>
          <w:b/>
          <w:sz w:val="26"/>
          <w:szCs w:val="26"/>
        </w:rPr>
        <w:t>Proposed system</w:t>
      </w:r>
    </w:p>
    <w:p w:rsidR="00901E65" w:rsidRPr="00901E65" w:rsidRDefault="00901E65" w:rsidP="00901E65">
      <w:pPr>
        <w:jc w:val="both"/>
        <w:rPr>
          <w:sz w:val="26"/>
          <w:szCs w:val="26"/>
        </w:rPr>
      </w:pPr>
      <w:r w:rsidRPr="00901E65">
        <w:rPr>
          <w:sz w:val="26"/>
          <w:szCs w:val="26"/>
        </w:rPr>
        <w:t>The Car Rental System eliminates most of the limitations of the existing system. The proposed system overcome the problems in the Existing system.It has the following objectives:</w:t>
      </w:r>
    </w:p>
    <w:p w:rsidR="00901E65" w:rsidRPr="00901E65" w:rsidRDefault="00901E65" w:rsidP="00901E65">
      <w:pPr>
        <w:jc w:val="both"/>
        <w:rPr>
          <w:sz w:val="26"/>
          <w:szCs w:val="26"/>
        </w:rPr>
      </w:pPr>
      <w:r w:rsidRPr="00901E65">
        <w:rPr>
          <w:sz w:val="26"/>
          <w:szCs w:val="26"/>
        </w:rPr>
        <w:t></w:t>
      </w:r>
      <w:r w:rsidRPr="00901E65">
        <w:rPr>
          <w:sz w:val="26"/>
          <w:szCs w:val="26"/>
        </w:rPr>
        <w:tab/>
        <w:t>Data is centralized which has overcome the sharing problems in previous system.</w:t>
      </w:r>
    </w:p>
    <w:p w:rsidR="00901E65" w:rsidRPr="00901E65" w:rsidRDefault="00901E65" w:rsidP="00901E65">
      <w:pPr>
        <w:jc w:val="both"/>
        <w:rPr>
          <w:sz w:val="26"/>
          <w:szCs w:val="26"/>
        </w:rPr>
      </w:pPr>
      <w:r w:rsidRPr="00901E65">
        <w:rPr>
          <w:sz w:val="26"/>
          <w:szCs w:val="26"/>
        </w:rPr>
        <w:t></w:t>
      </w:r>
      <w:r w:rsidRPr="00901E65">
        <w:rPr>
          <w:sz w:val="26"/>
          <w:szCs w:val="26"/>
        </w:rPr>
        <w:tab/>
        <w:t>As data is maintained electronically ,it’s easy for a person to update the details,which has overcome the tedious updations in previous system</w:t>
      </w:r>
    </w:p>
    <w:p w:rsidR="00901E65" w:rsidRPr="00901E65" w:rsidRDefault="00901E65" w:rsidP="00901E65">
      <w:pPr>
        <w:jc w:val="both"/>
        <w:rPr>
          <w:sz w:val="26"/>
          <w:szCs w:val="26"/>
        </w:rPr>
      </w:pPr>
      <w:r w:rsidRPr="00901E65">
        <w:rPr>
          <w:sz w:val="26"/>
          <w:szCs w:val="26"/>
        </w:rPr>
        <w:t></w:t>
      </w:r>
      <w:r w:rsidRPr="00901E65">
        <w:rPr>
          <w:sz w:val="26"/>
          <w:szCs w:val="26"/>
        </w:rPr>
        <w:tab/>
        <w:t>Maintenance is easy and performance is good</w:t>
      </w:r>
    </w:p>
    <w:p w:rsidR="000865A3" w:rsidRPr="00901E65" w:rsidRDefault="00901E65" w:rsidP="00901E65">
      <w:pPr>
        <w:jc w:val="both"/>
        <w:rPr>
          <w:sz w:val="26"/>
          <w:szCs w:val="26"/>
        </w:rPr>
      </w:pPr>
      <w:r w:rsidRPr="00901E65">
        <w:rPr>
          <w:sz w:val="26"/>
          <w:szCs w:val="26"/>
        </w:rPr>
        <w:t></w:t>
      </w:r>
      <w:r w:rsidRPr="00901E65">
        <w:rPr>
          <w:sz w:val="26"/>
          <w:szCs w:val="26"/>
        </w:rPr>
        <w:tab/>
        <w:t>Mainly the system is automated the transporation process</w:t>
      </w:r>
    </w:p>
    <w:p w:rsidR="00901E65" w:rsidRPr="000865A3" w:rsidRDefault="00901E65" w:rsidP="00901E65">
      <w:pPr>
        <w:pStyle w:val="ListParagraph"/>
        <w:numPr>
          <w:ilvl w:val="0"/>
          <w:numId w:val="40"/>
        </w:numPr>
        <w:jc w:val="both"/>
        <w:rPr>
          <w:sz w:val="26"/>
          <w:szCs w:val="26"/>
        </w:rPr>
      </w:pPr>
      <w:r w:rsidRPr="000865A3">
        <w:rPr>
          <w:sz w:val="26"/>
          <w:szCs w:val="26"/>
        </w:rPr>
        <w:t xml:space="preserve">The new system is totally computerized system. </w:t>
      </w:r>
    </w:p>
    <w:p w:rsidR="00901E65" w:rsidRPr="000865A3" w:rsidRDefault="00901E65" w:rsidP="00901E65">
      <w:pPr>
        <w:pStyle w:val="ListParagraph"/>
        <w:numPr>
          <w:ilvl w:val="0"/>
          <w:numId w:val="40"/>
        </w:numPr>
        <w:jc w:val="both"/>
        <w:rPr>
          <w:sz w:val="26"/>
          <w:szCs w:val="26"/>
        </w:rPr>
      </w:pPr>
      <w:r w:rsidRPr="000865A3">
        <w:rPr>
          <w:sz w:val="26"/>
          <w:szCs w:val="26"/>
        </w:rPr>
        <w:t xml:space="preserve">A new system provides features like time efficiency to show car details, user profiles and whatever the customer will give the feedback to the admin. </w:t>
      </w:r>
    </w:p>
    <w:p w:rsidR="00901E65" w:rsidRPr="000865A3" w:rsidRDefault="00901E65" w:rsidP="00901E65">
      <w:pPr>
        <w:pStyle w:val="ListParagraph"/>
        <w:numPr>
          <w:ilvl w:val="0"/>
          <w:numId w:val="40"/>
        </w:numPr>
        <w:jc w:val="both"/>
        <w:rPr>
          <w:sz w:val="26"/>
          <w:szCs w:val="26"/>
        </w:rPr>
      </w:pPr>
      <w:r w:rsidRPr="000865A3">
        <w:rPr>
          <w:sz w:val="26"/>
          <w:szCs w:val="26"/>
        </w:rPr>
        <w:t>This system provides tourism and travelling facilities.</w:t>
      </w:r>
    </w:p>
    <w:p w:rsidR="00901E65" w:rsidRPr="000865A3" w:rsidRDefault="00901E65" w:rsidP="00901E65">
      <w:pPr>
        <w:pStyle w:val="ListParagraph"/>
        <w:numPr>
          <w:ilvl w:val="0"/>
          <w:numId w:val="40"/>
        </w:numPr>
        <w:jc w:val="both"/>
        <w:rPr>
          <w:sz w:val="26"/>
          <w:szCs w:val="26"/>
        </w:rPr>
      </w:pPr>
      <w:r w:rsidRPr="000865A3">
        <w:rPr>
          <w:sz w:val="26"/>
          <w:szCs w:val="26"/>
        </w:rPr>
        <w:t>An inquiry is easily done by user in the system.</w:t>
      </w:r>
    </w:p>
    <w:p w:rsidR="00901E65" w:rsidRPr="000865A3" w:rsidRDefault="00901E65" w:rsidP="00901E65">
      <w:pPr>
        <w:pStyle w:val="ListParagraph"/>
        <w:numPr>
          <w:ilvl w:val="0"/>
          <w:numId w:val="40"/>
        </w:numPr>
        <w:jc w:val="both"/>
        <w:rPr>
          <w:sz w:val="26"/>
          <w:szCs w:val="26"/>
        </w:rPr>
      </w:pPr>
      <w:r w:rsidRPr="000865A3">
        <w:rPr>
          <w:sz w:val="26"/>
          <w:szCs w:val="26"/>
        </w:rPr>
        <w:t>It is the most software application for managing online car rental business.</w:t>
      </w:r>
    </w:p>
    <w:p w:rsidR="000865A3" w:rsidRDefault="000865A3" w:rsidP="00023EA4">
      <w:pPr>
        <w:jc w:val="both"/>
        <w:rPr>
          <w:b/>
          <w:sz w:val="26"/>
          <w:szCs w:val="26"/>
        </w:rPr>
      </w:pPr>
    </w:p>
    <w:p w:rsidR="000865A3" w:rsidRPr="00330F3A" w:rsidRDefault="000865A3" w:rsidP="000865A3">
      <w:pPr>
        <w:widowControl w:val="0"/>
        <w:autoSpaceDE w:val="0"/>
        <w:autoSpaceDN w:val="0"/>
        <w:adjustRightInd w:val="0"/>
        <w:ind w:right="-138"/>
        <w:jc w:val="both"/>
        <w:rPr>
          <w:b/>
          <w:bCs/>
        </w:rPr>
      </w:pPr>
      <w:r w:rsidRPr="00330F3A">
        <w:rPr>
          <w:b/>
          <w:bCs/>
        </w:rPr>
        <w:t>1.1.3. Problems to be addressed</w:t>
      </w:r>
    </w:p>
    <w:p w:rsidR="000865A3" w:rsidRDefault="000865A3" w:rsidP="00023EA4">
      <w:pPr>
        <w:jc w:val="both"/>
        <w:rPr>
          <w:b/>
          <w:sz w:val="26"/>
          <w:szCs w:val="26"/>
        </w:rPr>
      </w:pPr>
    </w:p>
    <w:p w:rsidR="000865A3" w:rsidRDefault="000865A3" w:rsidP="00023EA4">
      <w:pPr>
        <w:jc w:val="both"/>
        <w:rPr>
          <w:b/>
          <w:sz w:val="26"/>
          <w:szCs w:val="26"/>
        </w:rPr>
      </w:pPr>
      <w:r w:rsidRPr="000865A3">
        <w:rPr>
          <w:b/>
          <w:noProof/>
          <w:sz w:val="26"/>
          <w:szCs w:val="26"/>
        </w:rPr>
        <w:lastRenderedPageBreak/>
        <w:drawing>
          <wp:inline distT="0" distB="0" distL="0" distR="0">
            <wp:extent cx="5274310" cy="5501929"/>
            <wp:effectExtent l="19050" t="0" r="254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5501929"/>
                    </a:xfrm>
                    <a:prstGeom prst="rect">
                      <a:avLst/>
                    </a:prstGeom>
                    <a:noFill/>
                    <a:ln w="9525">
                      <a:noFill/>
                      <a:miter lim="800000"/>
                      <a:headEnd/>
                      <a:tailEnd/>
                    </a:ln>
                  </pic:spPr>
                </pic:pic>
              </a:graphicData>
            </a:graphic>
          </wp:inline>
        </w:drawing>
      </w:r>
    </w:p>
    <w:p w:rsidR="000865A3" w:rsidRDefault="000865A3" w:rsidP="00023EA4">
      <w:pPr>
        <w:jc w:val="both"/>
        <w:rPr>
          <w:b/>
          <w:sz w:val="26"/>
          <w:szCs w:val="26"/>
        </w:rPr>
      </w:pPr>
      <w:r w:rsidRPr="000865A3">
        <w:rPr>
          <w:b/>
          <w:noProof/>
          <w:sz w:val="26"/>
          <w:szCs w:val="26"/>
        </w:rPr>
        <w:lastRenderedPageBreak/>
        <w:drawing>
          <wp:inline distT="0" distB="0" distL="0" distR="0">
            <wp:extent cx="5274310" cy="4179828"/>
            <wp:effectExtent l="1905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74310" cy="4179828"/>
                    </a:xfrm>
                    <a:prstGeom prst="rect">
                      <a:avLst/>
                    </a:prstGeom>
                    <a:noFill/>
                    <a:ln w="9525">
                      <a:noFill/>
                      <a:miter lim="800000"/>
                      <a:headEnd/>
                      <a:tailEnd/>
                    </a:ln>
                  </pic:spPr>
                </pic:pic>
              </a:graphicData>
            </a:graphic>
          </wp:inline>
        </w:drawing>
      </w:r>
    </w:p>
    <w:p w:rsidR="00023EA4" w:rsidRDefault="00023EA4" w:rsidP="00023EA4">
      <w:pPr>
        <w:jc w:val="both"/>
        <w:rPr>
          <w:rStyle w:val="subheadingcolorset-4-0-a"/>
          <w:b/>
          <w:sz w:val="26"/>
          <w:szCs w:val="26"/>
        </w:rPr>
      </w:pPr>
    </w:p>
    <w:p w:rsidR="00490961" w:rsidRPr="00023EA4" w:rsidRDefault="00490961" w:rsidP="00023EA4">
      <w:pPr>
        <w:jc w:val="both"/>
        <w:rPr>
          <w:rStyle w:val="subheadingcolorset-4-0-a"/>
          <w:b/>
          <w:sz w:val="26"/>
          <w:szCs w:val="26"/>
        </w:rPr>
      </w:pPr>
      <w:r w:rsidRPr="00490961">
        <w:rPr>
          <w:rStyle w:val="subheadingcolorset-4-0-a"/>
          <w:b/>
          <w:noProof/>
          <w:sz w:val="26"/>
          <w:szCs w:val="26"/>
        </w:rPr>
        <w:drawing>
          <wp:inline distT="0" distB="0" distL="0" distR="0">
            <wp:extent cx="4658360" cy="4287520"/>
            <wp:effectExtent l="1905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srcRect/>
                    <a:stretch>
                      <a:fillRect/>
                    </a:stretch>
                  </pic:blipFill>
                  <pic:spPr bwMode="auto">
                    <a:xfrm>
                      <a:off x="0" y="0"/>
                      <a:ext cx="4658360" cy="4287520"/>
                    </a:xfrm>
                    <a:prstGeom prst="rect">
                      <a:avLst/>
                    </a:prstGeom>
                    <a:noFill/>
                    <a:ln w="9525">
                      <a:noFill/>
                      <a:miter lim="800000"/>
                      <a:headEnd/>
                      <a:tailEnd/>
                    </a:ln>
                  </pic:spPr>
                </pic:pic>
              </a:graphicData>
            </a:graphic>
          </wp:inline>
        </w:drawing>
      </w:r>
    </w:p>
    <w:p w:rsidR="00A8653C" w:rsidRPr="00EF7332" w:rsidRDefault="00A8653C" w:rsidP="00A8653C">
      <w:pPr>
        <w:pStyle w:val="NormalWeb"/>
        <w:tabs>
          <w:tab w:val="right" w:pos="9180"/>
        </w:tabs>
        <w:ind w:left="-540"/>
        <w:jc w:val="both"/>
        <w:rPr>
          <w:rStyle w:val="subheadingcolorset-4-0-a"/>
          <w:b/>
          <w:bCs/>
          <w:sz w:val="26"/>
          <w:szCs w:val="26"/>
        </w:rPr>
      </w:pPr>
      <w:r>
        <w:rPr>
          <w:rStyle w:val="subheadingcolorset-4-0-a"/>
          <w:b/>
          <w:bCs/>
          <w:sz w:val="26"/>
          <w:szCs w:val="26"/>
        </w:rPr>
        <w:lastRenderedPageBreak/>
        <w:t xml:space="preserve">         2.4 </w:t>
      </w:r>
      <w:r w:rsidRPr="00487AB4">
        <w:rPr>
          <w:rStyle w:val="subheadingcolorset-4-0-a"/>
          <w:b/>
          <w:bCs/>
          <w:sz w:val="30"/>
          <w:szCs w:val="30"/>
          <w:u w:val="single"/>
        </w:rPr>
        <w:t>Methodology</w:t>
      </w:r>
      <w:r w:rsidRPr="00EF7332">
        <w:rPr>
          <w:rStyle w:val="subheadingcolorset-4-0-a"/>
          <w:b/>
          <w:bCs/>
          <w:sz w:val="26"/>
          <w:szCs w:val="26"/>
        </w:rPr>
        <w:t>:-</w:t>
      </w:r>
      <w:r w:rsidRPr="00EF7332">
        <w:rPr>
          <w:rStyle w:val="subheadingcolorset-4-0-a"/>
          <w:b/>
          <w:bCs/>
          <w:sz w:val="26"/>
          <w:szCs w:val="26"/>
        </w:rPr>
        <w:tab/>
      </w:r>
    </w:p>
    <w:p w:rsidR="00A8653C" w:rsidRPr="00EF7332" w:rsidRDefault="00A8653C" w:rsidP="00A8653C">
      <w:pPr>
        <w:spacing w:line="360" w:lineRule="auto"/>
        <w:ind w:firstLine="720"/>
        <w:jc w:val="both"/>
        <w:rPr>
          <w:sz w:val="26"/>
          <w:szCs w:val="26"/>
        </w:rPr>
      </w:pPr>
      <w:r w:rsidRPr="00EF7332">
        <w:rPr>
          <w:rStyle w:val="subheadingcolorset-4-0-a"/>
          <w:sz w:val="26"/>
          <w:szCs w:val="26"/>
        </w:rPr>
        <w:t>It is based on Client-Server Technology.</w:t>
      </w:r>
      <w:r w:rsidRPr="00EF7332">
        <w:rPr>
          <w:sz w:val="26"/>
          <w:szCs w:val="26"/>
        </w:rPr>
        <w:t xml:space="preserve"> Client/Server computing provides the capability to use the most cost – effective user interface, data storage, and connectivity and application services. Frequently, Client/Server products are developed within the present organizations but are not used effectively. The client/Server model provides the technological means to use previous investments in concern with current technology options. There has been a dramatic decline in the cost of technology component of Client/Server computing. Organizations see completions in the market place further increase the need to take the advantage of benefits available from applications build on Client/Server model.</w:t>
      </w:r>
    </w:p>
    <w:p w:rsidR="00A8653C" w:rsidRDefault="00A8653C" w:rsidP="00EB3F47">
      <w:pPr>
        <w:jc w:val="both"/>
        <w:rPr>
          <w:b/>
          <w:sz w:val="30"/>
          <w:szCs w:val="30"/>
          <w:u w:val="single"/>
        </w:rPr>
      </w:pPr>
    </w:p>
    <w:p w:rsidR="00EB3F47" w:rsidRDefault="00EB3F47" w:rsidP="00EB3F47">
      <w:pPr>
        <w:jc w:val="both"/>
        <w:rPr>
          <w:b/>
        </w:rPr>
      </w:pPr>
      <w:r>
        <w:rPr>
          <w:b/>
          <w:sz w:val="30"/>
          <w:szCs w:val="30"/>
          <w:u w:val="single"/>
        </w:rPr>
        <w:t xml:space="preserve">2.2 </w:t>
      </w:r>
      <w:r w:rsidRPr="00CC0797">
        <w:rPr>
          <w:b/>
        </w:rPr>
        <w:t>Technologies and Tools used</w:t>
      </w:r>
      <w:r>
        <w:rPr>
          <w:b/>
        </w:rPr>
        <w:t xml:space="preserve"> :-</w:t>
      </w:r>
    </w:p>
    <w:p w:rsidR="00CA3622" w:rsidRDefault="00CA3622" w:rsidP="00EB3F47">
      <w:pPr>
        <w:jc w:val="both"/>
        <w:rPr>
          <w:b/>
        </w:rPr>
      </w:pPr>
    </w:p>
    <w:p w:rsidR="00A8653C" w:rsidRDefault="00A8653C" w:rsidP="00A8653C">
      <w:pPr>
        <w:jc w:val="both"/>
        <w:rPr>
          <w:b/>
          <w:sz w:val="30"/>
          <w:szCs w:val="30"/>
          <w:u w:val="single"/>
        </w:rPr>
      </w:pPr>
      <w:r w:rsidRPr="00EB3F47">
        <w:rPr>
          <w:b/>
          <w:sz w:val="28"/>
          <w:szCs w:val="28"/>
          <w:u w:val="single"/>
        </w:rPr>
        <w:t xml:space="preserve">2.1 </w:t>
      </w:r>
      <w:r w:rsidRPr="00EB3F47">
        <w:rPr>
          <w:b/>
          <w:u w:val="single"/>
        </w:rPr>
        <w:t>Methodology</w:t>
      </w:r>
      <w:r w:rsidRPr="00EB3F47">
        <w:rPr>
          <w:b/>
          <w:sz w:val="30"/>
          <w:szCs w:val="30"/>
          <w:u w:val="single"/>
        </w:rPr>
        <w:t xml:space="preserve"> :-</w:t>
      </w:r>
    </w:p>
    <w:p w:rsidR="00A8653C" w:rsidRDefault="00A8653C" w:rsidP="00A8653C">
      <w:pPr>
        <w:jc w:val="both"/>
        <w:rPr>
          <w:b/>
          <w:sz w:val="30"/>
          <w:szCs w:val="30"/>
          <w:u w:val="single"/>
        </w:rPr>
      </w:pPr>
    </w:p>
    <w:p w:rsidR="00A8653C" w:rsidRPr="00C47728" w:rsidRDefault="00A8653C" w:rsidP="00A8653C">
      <w:pPr>
        <w:numPr>
          <w:ilvl w:val="0"/>
          <w:numId w:val="15"/>
        </w:numPr>
        <w:tabs>
          <w:tab w:val="left" w:pos="720"/>
          <w:tab w:val="center" w:pos="1870"/>
          <w:tab w:val="center" w:pos="6732"/>
        </w:tabs>
        <w:spacing w:line="360" w:lineRule="auto"/>
        <w:ind w:firstLine="0"/>
        <w:jc w:val="both"/>
        <w:rPr>
          <w:sz w:val="26"/>
          <w:szCs w:val="26"/>
        </w:rPr>
      </w:pPr>
      <w:r w:rsidRPr="00EF7332">
        <w:rPr>
          <w:sz w:val="26"/>
          <w:szCs w:val="26"/>
        </w:rPr>
        <w:t>Client Server Technology Used.</w:t>
      </w:r>
    </w:p>
    <w:p w:rsidR="00A8653C" w:rsidRDefault="00A8653C" w:rsidP="00A8653C">
      <w:pPr>
        <w:jc w:val="both"/>
        <w:rPr>
          <w:b/>
        </w:rPr>
      </w:pPr>
    </w:p>
    <w:p w:rsidR="00CA3622" w:rsidRPr="00EB3F47" w:rsidRDefault="00CA3622" w:rsidP="00EB3F47">
      <w:pPr>
        <w:jc w:val="both"/>
        <w:rPr>
          <w:b/>
          <w:sz w:val="30"/>
          <w:szCs w:val="30"/>
          <w:u w:val="single"/>
        </w:rPr>
      </w:pPr>
    </w:p>
    <w:p w:rsidR="00663133" w:rsidRPr="00EF7332" w:rsidRDefault="00663133" w:rsidP="00663133">
      <w:pPr>
        <w:pStyle w:val="NormalWeb"/>
        <w:tabs>
          <w:tab w:val="right" w:pos="9180"/>
        </w:tabs>
        <w:ind w:left="-540"/>
        <w:jc w:val="both"/>
        <w:rPr>
          <w:sz w:val="26"/>
          <w:szCs w:val="26"/>
        </w:rPr>
      </w:pPr>
      <w:r w:rsidRPr="00EF7332">
        <w:rPr>
          <w:rStyle w:val="subheadingcolorset-4-0-a"/>
          <w:b/>
          <w:bCs/>
          <w:sz w:val="26"/>
          <w:szCs w:val="26"/>
        </w:rPr>
        <w:t xml:space="preserve">       </w: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9D0407" w:rsidP="003236DC">
      <w:pPr>
        <w:jc w:val="both"/>
        <w:rPr>
          <w:sz w:val="28"/>
          <w:szCs w:val="28"/>
        </w:rPr>
      </w:pPr>
      <w:r>
        <w:rPr>
          <w:noProof/>
          <w:sz w:val="28"/>
          <w:szCs w:val="28"/>
        </w:rPr>
        <w:pict>
          <v:roundrect id="_x0000_s1057" style="position:absolute;left:0;text-align:left;margin-left:-45.8pt;margin-top:7.1pt;width:488.1pt;height:135.6pt;z-index:251682816" arcsize="10923f"/>
        </w:pict>
      </w:r>
      <w:r>
        <w:rPr>
          <w:noProof/>
          <w:sz w:val="28"/>
          <w:szCs w:val="28"/>
        </w:rPr>
        <w:pict>
          <v:shape id="_x0000_s1058" type="#_x0000_t202" style="position:absolute;left:0;text-align:left;margin-left:10.05pt;margin-top:22.85pt;width:415.3pt;height:104.65pt;z-index:251683840;mso-wrap-style:none" fillcolor="white [3212]" stroked="f" strokecolor="blue" strokeweight="0">
            <v:fill opacity="0"/>
            <v:textbox style="mso-next-textbox:#_x0000_s1058">
              <w:txbxContent>
                <w:p w:rsidR="00214297" w:rsidRDefault="00214297" w:rsidP="00EB3F47">
                  <w:pPr>
                    <w:tabs>
                      <w:tab w:val="left" w:pos="6380"/>
                      <w:tab w:val="right" w:pos="8306"/>
                    </w:tabs>
                    <w:jc w:val="right"/>
                    <w:rPr>
                      <w:b/>
                      <w:i/>
                      <w:sz w:val="56"/>
                      <w:szCs w:val="56"/>
                    </w:rPr>
                  </w:pPr>
                  <w:r>
                    <w:rPr>
                      <w:sz w:val="40"/>
                      <w:szCs w:val="40"/>
                    </w:rPr>
                    <w:t xml:space="preserve"> </w:t>
                  </w:r>
                  <w:r w:rsidRPr="00B17E18">
                    <w:rPr>
                      <w:b/>
                      <w:i/>
                      <w:sz w:val="48"/>
                      <w:szCs w:val="48"/>
                    </w:rPr>
                    <w:t xml:space="preserve"> </w:t>
                  </w:r>
                  <w:r>
                    <w:rPr>
                      <w:b/>
                      <w:i/>
                      <w:sz w:val="56"/>
                      <w:szCs w:val="56"/>
                    </w:rPr>
                    <w:t xml:space="preserve">CHAPTER </w:t>
                  </w:r>
                </w:p>
                <w:p w:rsidR="00214297" w:rsidRPr="00B17E18" w:rsidRDefault="00214297" w:rsidP="00EB3F47">
                  <w:pPr>
                    <w:tabs>
                      <w:tab w:val="left" w:pos="6380"/>
                      <w:tab w:val="right" w:pos="8306"/>
                    </w:tabs>
                    <w:jc w:val="right"/>
                    <w:rPr>
                      <w:b/>
                      <w:i/>
                      <w:sz w:val="56"/>
                      <w:szCs w:val="56"/>
                    </w:rPr>
                  </w:pPr>
                  <w:r>
                    <w:rPr>
                      <w:b/>
                      <w:i/>
                      <w:sz w:val="56"/>
                      <w:szCs w:val="56"/>
                    </w:rPr>
                    <w:t xml:space="preserve">– 3 </w:t>
                  </w:r>
                  <w:r w:rsidRPr="00B17E18">
                    <w:rPr>
                      <w:b/>
                      <w:i/>
                      <w:sz w:val="56"/>
                      <w:szCs w:val="56"/>
                    </w:rPr>
                    <w:t xml:space="preserve">–                                  </w:t>
                  </w:r>
                  <w:r>
                    <w:rPr>
                      <w:b/>
                      <w:i/>
                      <w:sz w:val="56"/>
                      <w:szCs w:val="56"/>
                    </w:rPr>
                    <w:t>ANALYSIS</w:t>
                  </w:r>
                </w:p>
                <w:p w:rsidR="00214297" w:rsidRPr="000121E3" w:rsidRDefault="00214297" w:rsidP="00EB3F47">
                  <w:pPr>
                    <w:rPr>
                      <w:lang w:val="en-IN"/>
                    </w:rPr>
                  </w:pPr>
                </w:p>
              </w:txbxContent>
            </v:textbox>
          </v:shape>
        </w:pic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A8653C" w:rsidRDefault="00A8653C" w:rsidP="00A8653C">
      <w:pPr>
        <w:spacing w:line="360" w:lineRule="auto"/>
        <w:jc w:val="both"/>
        <w:rPr>
          <w:b/>
          <w:sz w:val="26"/>
          <w:szCs w:val="26"/>
        </w:rPr>
      </w:pPr>
      <w:r>
        <w:rPr>
          <w:b/>
          <w:sz w:val="26"/>
          <w:szCs w:val="26"/>
        </w:rPr>
        <w:t xml:space="preserve">4.5 </w:t>
      </w:r>
      <w:r w:rsidRPr="00D90896">
        <w:rPr>
          <w:b/>
          <w:sz w:val="26"/>
          <w:szCs w:val="26"/>
          <w:u w:val="single"/>
        </w:rPr>
        <w:t>Requirement analysis</w:t>
      </w:r>
      <w:r>
        <w:rPr>
          <w:b/>
          <w:sz w:val="26"/>
          <w:szCs w:val="26"/>
        </w:rPr>
        <w:t xml:space="preserve"> :-</w:t>
      </w:r>
    </w:p>
    <w:p w:rsidR="00A8653C" w:rsidRDefault="00A8653C" w:rsidP="00A8653C">
      <w:pPr>
        <w:spacing w:line="360" w:lineRule="auto"/>
        <w:jc w:val="both"/>
        <w:rPr>
          <w:sz w:val="26"/>
          <w:szCs w:val="26"/>
        </w:rPr>
      </w:pPr>
      <w:r w:rsidRPr="00EF7332">
        <w:rPr>
          <w:sz w:val="26"/>
          <w:szCs w:val="26"/>
        </w:rPr>
        <w:t>Requirement analysis is a software engineering task that bridges gap between system level requirement engineering and software design. Requirements analysis provides the software designer with a representation of information. Function and behavior that can be translated to data architectural, interface, and component level designs.</w:t>
      </w:r>
    </w:p>
    <w:p w:rsidR="00A8653C" w:rsidRDefault="00A8653C" w:rsidP="00A8653C">
      <w:pPr>
        <w:spacing w:line="360" w:lineRule="auto"/>
        <w:jc w:val="both"/>
        <w:rPr>
          <w:sz w:val="26"/>
          <w:szCs w:val="26"/>
        </w:rPr>
      </w:pPr>
      <w:r w:rsidRPr="00EF7332">
        <w:rPr>
          <w:sz w:val="26"/>
          <w:szCs w:val="26"/>
        </w:rPr>
        <w:t xml:space="preserve">Requirements are feature of a system or description of something that the system is capable of doing in order to fulfill the system’s purpose. It provides the appropriate mechanism for understanding what the customer wants, analyzing the needs, assessing, feasibility negotiating a responsible solution </w:t>
      </w:r>
      <w:r w:rsidRPr="00EF7332">
        <w:rPr>
          <w:sz w:val="26"/>
          <w:szCs w:val="26"/>
        </w:rPr>
        <w:lastRenderedPageBreak/>
        <w:t>specifying the solution unambiguously , validating the specification and managing the requirement as they are translated into a operational system.</w:t>
      </w:r>
    </w:p>
    <w:p w:rsidR="000865A3" w:rsidRDefault="000865A3" w:rsidP="000865A3">
      <w:pPr>
        <w:jc w:val="both"/>
        <w:rPr>
          <w:sz w:val="28"/>
          <w:szCs w:val="28"/>
        </w:rPr>
      </w:pPr>
      <w:r>
        <w:rPr>
          <w:b/>
          <w:sz w:val="28"/>
          <w:szCs w:val="28"/>
        </w:rPr>
        <w:t>3.2</w:t>
      </w:r>
      <w:r>
        <w:rPr>
          <w:b/>
          <w:sz w:val="28"/>
          <w:szCs w:val="28"/>
        </w:rPr>
        <w:tab/>
      </w:r>
      <w:r w:rsidRPr="0093189D">
        <w:rPr>
          <w:b/>
          <w:sz w:val="28"/>
          <w:szCs w:val="28"/>
        </w:rPr>
        <w:t>Requirement Analysis</w:t>
      </w:r>
    </w:p>
    <w:p w:rsidR="000865A3" w:rsidRDefault="000865A3" w:rsidP="000865A3">
      <w:pPr>
        <w:ind w:firstLine="709"/>
        <w:jc w:val="both"/>
        <w:rPr>
          <w:b/>
        </w:rPr>
      </w:pPr>
      <w:r>
        <w:rPr>
          <w:b/>
        </w:rPr>
        <w:t>3.2.1</w:t>
      </w:r>
      <w:r>
        <w:rPr>
          <w:b/>
        </w:rPr>
        <w:tab/>
      </w:r>
      <w:r w:rsidRPr="00CC0797">
        <w:rPr>
          <w:b/>
        </w:rPr>
        <w:t>Software  Requirements</w:t>
      </w:r>
    </w:p>
    <w:p w:rsidR="000865A3" w:rsidRDefault="000865A3" w:rsidP="000865A3">
      <w:pPr>
        <w:ind w:firstLine="709"/>
        <w:jc w:val="both"/>
        <w:rPr>
          <w:b/>
        </w:rPr>
      </w:pPr>
    </w:p>
    <w:p w:rsidR="000865A3" w:rsidRDefault="000865A3" w:rsidP="000865A3">
      <w:pPr>
        <w:spacing w:line="360" w:lineRule="auto"/>
        <w:ind w:firstLine="720"/>
        <w:jc w:val="both"/>
        <w:rPr>
          <w:bCs/>
          <w:sz w:val="26"/>
          <w:szCs w:val="26"/>
        </w:rPr>
      </w:pPr>
      <w:r w:rsidRPr="00EF7332">
        <w:rPr>
          <w:bCs/>
          <w:sz w:val="26"/>
          <w:szCs w:val="26"/>
        </w:rPr>
        <w:t>Software</w:t>
      </w:r>
      <w:r w:rsidRPr="00EF7332">
        <w:rPr>
          <w:sz w:val="26"/>
          <w:szCs w:val="26"/>
        </w:rPr>
        <w:t xml:space="preserve"> is a collection of computer programs and related data that provide the instructions for telling a computer what to do and how to do it. In other words, software is a conceptual entity which is a set of computer programs, procedures, and associated documentation concerned with the operation of a data processing system. We can also say software refers to one or more computer programs and data held in the storage of the computer for some purposes. In other words software is a set of </w:t>
      </w:r>
      <w:r w:rsidRPr="00EF7332">
        <w:rPr>
          <w:bCs/>
          <w:sz w:val="26"/>
          <w:szCs w:val="26"/>
        </w:rPr>
        <w:t>programs.</w:t>
      </w:r>
    </w:p>
    <w:p w:rsidR="000865A3" w:rsidRPr="00EF7332" w:rsidRDefault="000865A3" w:rsidP="000865A3">
      <w:pPr>
        <w:numPr>
          <w:ilvl w:val="0"/>
          <w:numId w:val="23"/>
        </w:numPr>
        <w:spacing w:line="360" w:lineRule="auto"/>
        <w:ind w:left="0" w:firstLine="720"/>
        <w:jc w:val="both"/>
        <w:rPr>
          <w:sz w:val="26"/>
          <w:szCs w:val="26"/>
        </w:rPr>
      </w:pPr>
      <w:r w:rsidRPr="005E69FE">
        <w:rPr>
          <w:b/>
          <w:sz w:val="26"/>
          <w:szCs w:val="26"/>
        </w:rPr>
        <w:t>Operating system</w:t>
      </w:r>
      <w:r>
        <w:rPr>
          <w:sz w:val="26"/>
          <w:szCs w:val="26"/>
        </w:rPr>
        <w:t>:</w:t>
      </w:r>
      <w:r w:rsidRPr="00EF7332">
        <w:rPr>
          <w:sz w:val="26"/>
          <w:szCs w:val="26"/>
        </w:rPr>
        <w:t xml:space="preserve">- </w:t>
      </w:r>
      <w:r>
        <w:rPr>
          <w:sz w:val="26"/>
          <w:szCs w:val="26"/>
        </w:rPr>
        <w:t xml:space="preserve">Windows XP </w:t>
      </w:r>
      <w:r w:rsidR="00F1457F">
        <w:rPr>
          <w:sz w:val="26"/>
          <w:szCs w:val="26"/>
        </w:rPr>
        <w:t>or</w:t>
      </w:r>
      <w:r>
        <w:rPr>
          <w:sz w:val="26"/>
          <w:szCs w:val="26"/>
        </w:rPr>
        <w:t xml:space="preserve"> Higher version.</w:t>
      </w:r>
    </w:p>
    <w:p w:rsidR="000865A3" w:rsidRDefault="000865A3" w:rsidP="000865A3">
      <w:pPr>
        <w:numPr>
          <w:ilvl w:val="0"/>
          <w:numId w:val="23"/>
        </w:numPr>
        <w:spacing w:line="360" w:lineRule="auto"/>
        <w:ind w:left="0" w:firstLine="720"/>
        <w:jc w:val="both"/>
        <w:rPr>
          <w:sz w:val="26"/>
          <w:szCs w:val="26"/>
        </w:rPr>
      </w:pPr>
      <w:r w:rsidRPr="0047058B">
        <w:rPr>
          <w:b/>
          <w:sz w:val="26"/>
          <w:szCs w:val="26"/>
        </w:rPr>
        <w:t xml:space="preserve">Web Server:- </w:t>
      </w:r>
      <w:r w:rsidRPr="0047058B">
        <w:rPr>
          <w:sz w:val="26"/>
          <w:szCs w:val="26"/>
        </w:rPr>
        <w:t>Apache</w:t>
      </w:r>
      <w:r w:rsidR="00F1457F">
        <w:rPr>
          <w:sz w:val="26"/>
          <w:szCs w:val="26"/>
        </w:rPr>
        <w:t xml:space="preserve"> Tomcat</w:t>
      </w:r>
      <w:r w:rsidRPr="0047058B">
        <w:rPr>
          <w:sz w:val="26"/>
          <w:szCs w:val="26"/>
        </w:rPr>
        <w:t xml:space="preserve"> Server</w:t>
      </w:r>
    </w:p>
    <w:p w:rsidR="00F1457F" w:rsidRDefault="00F1457F" w:rsidP="000865A3">
      <w:pPr>
        <w:numPr>
          <w:ilvl w:val="0"/>
          <w:numId w:val="23"/>
        </w:numPr>
        <w:spacing w:line="360" w:lineRule="auto"/>
        <w:ind w:left="0" w:firstLine="720"/>
        <w:jc w:val="both"/>
        <w:rPr>
          <w:sz w:val="26"/>
          <w:szCs w:val="26"/>
        </w:rPr>
      </w:pPr>
      <w:r>
        <w:rPr>
          <w:b/>
          <w:sz w:val="26"/>
          <w:szCs w:val="26"/>
        </w:rPr>
        <w:t>Web Browser :</w:t>
      </w:r>
      <w:r>
        <w:rPr>
          <w:sz w:val="26"/>
          <w:szCs w:val="26"/>
        </w:rPr>
        <w:t>- Google Chrome, Mozilla Firefox, Internet Explorer or any other browser.</w:t>
      </w:r>
    </w:p>
    <w:p w:rsidR="000865A3" w:rsidRDefault="000865A3" w:rsidP="000865A3">
      <w:pPr>
        <w:numPr>
          <w:ilvl w:val="0"/>
          <w:numId w:val="23"/>
        </w:numPr>
        <w:spacing w:line="360" w:lineRule="auto"/>
        <w:ind w:left="0" w:firstLine="720"/>
        <w:jc w:val="both"/>
        <w:rPr>
          <w:sz w:val="26"/>
          <w:szCs w:val="26"/>
        </w:rPr>
      </w:pPr>
      <w:r w:rsidRPr="00F51395">
        <w:rPr>
          <w:b/>
          <w:sz w:val="26"/>
          <w:szCs w:val="26"/>
        </w:rPr>
        <w:t>Database</w:t>
      </w:r>
      <w:r w:rsidR="00F1457F">
        <w:rPr>
          <w:b/>
          <w:sz w:val="26"/>
          <w:szCs w:val="26"/>
        </w:rPr>
        <w:t xml:space="preserve"> Tool </w:t>
      </w:r>
      <w:r w:rsidRPr="00F51395">
        <w:rPr>
          <w:b/>
          <w:sz w:val="26"/>
          <w:szCs w:val="26"/>
        </w:rPr>
        <w:t>:-</w:t>
      </w:r>
      <w:r>
        <w:rPr>
          <w:b/>
          <w:sz w:val="26"/>
          <w:szCs w:val="26"/>
        </w:rPr>
        <w:t xml:space="preserve"> </w:t>
      </w:r>
      <w:r w:rsidRPr="00F51395">
        <w:rPr>
          <w:sz w:val="26"/>
          <w:szCs w:val="26"/>
        </w:rPr>
        <w:t>SQL</w:t>
      </w:r>
      <w:r w:rsidR="00F1457F">
        <w:rPr>
          <w:sz w:val="26"/>
          <w:szCs w:val="26"/>
        </w:rPr>
        <w:t>yog</w:t>
      </w:r>
      <w:r>
        <w:rPr>
          <w:sz w:val="26"/>
          <w:szCs w:val="26"/>
        </w:rPr>
        <w:t>.</w:t>
      </w:r>
    </w:p>
    <w:p w:rsidR="000865A3" w:rsidRDefault="000865A3" w:rsidP="000865A3">
      <w:pPr>
        <w:numPr>
          <w:ilvl w:val="0"/>
          <w:numId w:val="23"/>
        </w:numPr>
        <w:spacing w:line="360" w:lineRule="auto"/>
        <w:ind w:left="0" w:firstLine="720"/>
        <w:jc w:val="both"/>
        <w:rPr>
          <w:sz w:val="26"/>
          <w:szCs w:val="26"/>
        </w:rPr>
      </w:pPr>
      <w:r w:rsidRPr="0047058B">
        <w:rPr>
          <w:b/>
          <w:sz w:val="26"/>
          <w:szCs w:val="26"/>
        </w:rPr>
        <w:t>IDE</w:t>
      </w:r>
      <w:r>
        <w:rPr>
          <w:sz w:val="26"/>
          <w:szCs w:val="26"/>
        </w:rPr>
        <w:t>:-</w:t>
      </w:r>
      <w:r w:rsidRPr="0047058B">
        <w:rPr>
          <w:sz w:val="26"/>
          <w:szCs w:val="26"/>
        </w:rPr>
        <w:t xml:space="preserve"> </w:t>
      </w:r>
      <w:r w:rsidR="00F1457F">
        <w:rPr>
          <w:sz w:val="26"/>
          <w:szCs w:val="26"/>
        </w:rPr>
        <w:t>Netbeans</w:t>
      </w:r>
      <w:r>
        <w:rPr>
          <w:sz w:val="26"/>
          <w:szCs w:val="26"/>
        </w:rPr>
        <w:t>.</w:t>
      </w:r>
    </w:p>
    <w:p w:rsidR="000865A3" w:rsidRDefault="000865A3" w:rsidP="00F1457F">
      <w:pPr>
        <w:numPr>
          <w:ilvl w:val="0"/>
          <w:numId w:val="23"/>
        </w:numPr>
        <w:spacing w:line="360" w:lineRule="auto"/>
        <w:ind w:left="0" w:firstLine="720"/>
        <w:jc w:val="both"/>
        <w:rPr>
          <w:sz w:val="26"/>
          <w:szCs w:val="26"/>
        </w:rPr>
      </w:pPr>
      <w:r w:rsidRPr="0047058B">
        <w:rPr>
          <w:b/>
          <w:sz w:val="26"/>
          <w:szCs w:val="26"/>
        </w:rPr>
        <w:t>Designing Tools</w:t>
      </w:r>
      <w:r>
        <w:rPr>
          <w:sz w:val="26"/>
          <w:szCs w:val="26"/>
        </w:rPr>
        <w:t>:-</w:t>
      </w:r>
      <w:r w:rsidRPr="0047058B">
        <w:rPr>
          <w:sz w:val="26"/>
          <w:szCs w:val="26"/>
        </w:rPr>
        <w:t xml:space="preserve"> </w:t>
      </w:r>
      <w:r w:rsidRPr="00EF7332">
        <w:rPr>
          <w:sz w:val="26"/>
          <w:szCs w:val="26"/>
        </w:rPr>
        <w:t xml:space="preserve">Dreamweaver,Paintbrush </w:t>
      </w:r>
    </w:p>
    <w:p w:rsidR="00F1457F" w:rsidRDefault="00F1457F" w:rsidP="00F1457F">
      <w:pPr>
        <w:numPr>
          <w:ilvl w:val="0"/>
          <w:numId w:val="23"/>
        </w:numPr>
        <w:spacing w:line="360" w:lineRule="auto"/>
        <w:ind w:left="0" w:firstLine="720"/>
        <w:jc w:val="both"/>
        <w:rPr>
          <w:sz w:val="26"/>
          <w:szCs w:val="26"/>
        </w:rPr>
      </w:pPr>
      <w:r w:rsidRPr="00F1457F">
        <w:rPr>
          <w:b/>
        </w:rPr>
        <w:t xml:space="preserve">Java JDK         :       </w:t>
      </w:r>
      <w:r w:rsidRPr="00F1457F">
        <w:t>JDK 1.6 or higher.</w:t>
      </w:r>
    </w:p>
    <w:p w:rsidR="00F1457F" w:rsidRPr="00F1457F" w:rsidRDefault="00F1457F" w:rsidP="00F1457F">
      <w:pPr>
        <w:numPr>
          <w:ilvl w:val="0"/>
          <w:numId w:val="23"/>
        </w:numPr>
        <w:spacing w:line="360" w:lineRule="auto"/>
        <w:ind w:left="0" w:firstLine="720"/>
        <w:jc w:val="both"/>
        <w:rPr>
          <w:sz w:val="26"/>
          <w:szCs w:val="26"/>
        </w:rPr>
      </w:pPr>
      <w:r>
        <w:rPr>
          <w:b/>
          <w:sz w:val="26"/>
          <w:szCs w:val="26"/>
        </w:rPr>
        <w:t xml:space="preserve">UML Diagram Tool </w:t>
      </w:r>
      <w:r w:rsidRPr="00F1457F">
        <w:rPr>
          <w:sz w:val="26"/>
          <w:szCs w:val="26"/>
        </w:rPr>
        <w:t>:</w:t>
      </w:r>
      <w:r>
        <w:rPr>
          <w:sz w:val="26"/>
          <w:szCs w:val="26"/>
        </w:rPr>
        <w:t>- Draw.io, StarUML, Creately or any other online tool.</w:t>
      </w:r>
    </w:p>
    <w:p w:rsidR="000865A3" w:rsidRDefault="000865A3" w:rsidP="000865A3">
      <w:pPr>
        <w:ind w:firstLine="709"/>
        <w:jc w:val="both"/>
        <w:rPr>
          <w:sz w:val="28"/>
          <w:szCs w:val="28"/>
        </w:rPr>
      </w:pPr>
    </w:p>
    <w:p w:rsidR="000865A3" w:rsidRDefault="000865A3" w:rsidP="000865A3">
      <w:pPr>
        <w:jc w:val="both"/>
        <w:rPr>
          <w:b/>
          <w:sz w:val="28"/>
          <w:szCs w:val="28"/>
        </w:rPr>
      </w:pPr>
      <w:r>
        <w:rPr>
          <w:sz w:val="28"/>
          <w:szCs w:val="28"/>
        </w:rPr>
        <w:t>3.2.2</w:t>
      </w:r>
      <w:r>
        <w:rPr>
          <w:sz w:val="28"/>
          <w:szCs w:val="28"/>
        </w:rPr>
        <w:tab/>
      </w:r>
      <w:r w:rsidRPr="0093189D">
        <w:rPr>
          <w:b/>
          <w:sz w:val="28"/>
          <w:szCs w:val="28"/>
        </w:rPr>
        <w:t>Hardware Requirements</w:t>
      </w:r>
    </w:p>
    <w:p w:rsidR="000865A3" w:rsidRPr="00EF7332" w:rsidRDefault="000865A3" w:rsidP="000865A3">
      <w:pPr>
        <w:spacing w:line="360" w:lineRule="auto"/>
        <w:ind w:firstLine="720"/>
        <w:jc w:val="both"/>
        <w:rPr>
          <w:sz w:val="26"/>
          <w:szCs w:val="26"/>
        </w:rPr>
      </w:pPr>
      <w:r w:rsidRPr="00EF7332">
        <w:rPr>
          <w:bCs/>
          <w:sz w:val="26"/>
          <w:szCs w:val="26"/>
        </w:rPr>
        <w:t>computer hardware</w:t>
      </w:r>
      <w:r w:rsidRPr="00EF7332">
        <w:rPr>
          <w:sz w:val="26"/>
          <w:szCs w:val="26"/>
        </w:rPr>
        <w:t xml:space="preserve"> are component </w:t>
      </w:r>
      <w:r w:rsidRPr="00EF7332">
        <w:rPr>
          <w:bCs/>
          <w:sz w:val="26"/>
          <w:szCs w:val="26"/>
        </w:rPr>
        <w:t>devices</w:t>
      </w:r>
      <w:r w:rsidRPr="00EF7332">
        <w:rPr>
          <w:sz w:val="26"/>
          <w:szCs w:val="26"/>
        </w:rPr>
        <w:t xml:space="preserve"> which are typically installed into or peripheral to a computer case to create a personal computer upon which system software is installed including a firmware interface such as a BIOS and an operating system which supports application software that performs the operator's desired functions. Minimum hardware requirement as follows:</w:t>
      </w:r>
    </w:p>
    <w:p w:rsidR="00F1457F" w:rsidRPr="00F1457F" w:rsidRDefault="00F1457F" w:rsidP="00F1457F">
      <w:pPr>
        <w:ind w:left="1620" w:hanging="1620"/>
      </w:pPr>
      <w:r w:rsidRPr="00F1457F">
        <w:t>Hardware requirements :-</w:t>
      </w:r>
    </w:p>
    <w:p w:rsidR="00F1457F" w:rsidRPr="00F1457F" w:rsidRDefault="00F1457F" w:rsidP="00F1457F">
      <w:pPr>
        <w:ind w:left="1620" w:hanging="1620"/>
      </w:pPr>
      <w:r w:rsidRPr="00F1457F">
        <w:t>1.</w:t>
      </w:r>
      <w:r w:rsidRPr="00F1457F">
        <w:tab/>
        <w:t>RAM                :       512 MB.</w:t>
      </w:r>
    </w:p>
    <w:p w:rsidR="00F1457F" w:rsidRPr="00F1457F" w:rsidRDefault="00F1457F" w:rsidP="00F1457F">
      <w:pPr>
        <w:ind w:left="1620" w:hanging="1620"/>
      </w:pPr>
      <w:r w:rsidRPr="00F1457F">
        <w:t>2.</w:t>
      </w:r>
      <w:r>
        <w:tab/>
      </w:r>
      <w:r w:rsidRPr="00F1457F">
        <w:t>Cache Memory</w:t>
      </w:r>
      <w:r w:rsidRPr="00F1457F">
        <w:tab/>
        <w:t>:</w:t>
      </w:r>
      <w:r w:rsidRPr="00F1457F">
        <w:tab/>
        <w:t>512 KB.</w:t>
      </w:r>
    </w:p>
    <w:p w:rsidR="00F1457F" w:rsidRPr="00F1457F" w:rsidRDefault="00F1457F" w:rsidP="00F1457F">
      <w:pPr>
        <w:ind w:left="1620" w:hanging="1620"/>
      </w:pPr>
      <w:r w:rsidRPr="00F1457F">
        <w:t>2.</w:t>
      </w:r>
      <w:r w:rsidRPr="00F1457F">
        <w:tab/>
        <w:t>Processor         :        Processor(P5) core</w:t>
      </w:r>
    </w:p>
    <w:p w:rsidR="00F1457F" w:rsidRPr="00F1457F" w:rsidRDefault="00F1457F" w:rsidP="00F1457F">
      <w:pPr>
        <w:ind w:left="1620" w:hanging="1620"/>
      </w:pPr>
      <w:r w:rsidRPr="00F1457F">
        <w:t>3.</w:t>
      </w:r>
      <w:r w:rsidRPr="00F1457F">
        <w:tab/>
        <w:t>Server              :       Any server like Apache tomcat/Glassfish server.</w:t>
      </w:r>
    </w:p>
    <w:p w:rsidR="00F1457F" w:rsidRPr="00F1457F" w:rsidRDefault="00F1457F" w:rsidP="00F1457F">
      <w:pPr>
        <w:ind w:left="1620" w:hanging="1620"/>
      </w:pPr>
      <w:r w:rsidRPr="00F1457F">
        <w:lastRenderedPageBreak/>
        <w:t>4.</w:t>
      </w:r>
      <w:r w:rsidRPr="00F1457F">
        <w:tab/>
        <w:t xml:space="preserve">HDD                :       40GB.       </w:t>
      </w:r>
    </w:p>
    <w:p w:rsidR="00F1457F" w:rsidRPr="00F1457F" w:rsidRDefault="00F1457F" w:rsidP="00F1457F">
      <w:pPr>
        <w:ind w:left="1620" w:hanging="1620"/>
      </w:pPr>
      <w:r w:rsidRPr="00F1457F">
        <w:t>5.</w:t>
      </w:r>
      <w:r w:rsidRPr="00F1457F">
        <w:tab/>
        <w:t>CPU                 :       Intel Pentium 4(1GHz) or higher.</w:t>
      </w:r>
    </w:p>
    <w:p w:rsidR="00F1457F" w:rsidRDefault="00F1457F" w:rsidP="00F1457F">
      <w:pPr>
        <w:ind w:left="1620" w:hanging="1620"/>
      </w:pPr>
      <w:r w:rsidRPr="00F1457F">
        <w:t>6.</w:t>
      </w:r>
      <w:r w:rsidRPr="00F1457F">
        <w:tab/>
        <w:t>GPU                :        Any GPU that is compatible.</w:t>
      </w:r>
    </w:p>
    <w:p w:rsidR="00F1457F" w:rsidRPr="00F1457F" w:rsidRDefault="00F1457F" w:rsidP="00F1457F">
      <w:pPr>
        <w:ind w:left="1620" w:hanging="1620"/>
      </w:pPr>
      <w:r>
        <w:t>7.</w:t>
      </w:r>
      <w:r>
        <w:tab/>
        <w:t>Other Hardware : Keyboard, Mouse, Monitor, LAN Card etc.</w:t>
      </w:r>
    </w:p>
    <w:p w:rsidR="00F1457F" w:rsidRPr="00F1457F" w:rsidRDefault="00F1457F" w:rsidP="00F1457F">
      <w:pPr>
        <w:pStyle w:val="ListParagraph"/>
        <w:ind w:left="1980"/>
        <w:jc w:val="both"/>
        <w:rPr>
          <w:b/>
        </w:rPr>
      </w:pPr>
    </w:p>
    <w:p w:rsidR="00A8653C" w:rsidRDefault="00A8653C" w:rsidP="00A8653C">
      <w:pPr>
        <w:spacing w:line="360" w:lineRule="auto"/>
        <w:jc w:val="both"/>
        <w:rPr>
          <w:sz w:val="26"/>
          <w:szCs w:val="26"/>
        </w:rPr>
      </w:pPr>
    </w:p>
    <w:p w:rsidR="005E174D" w:rsidRDefault="005E174D" w:rsidP="003236DC">
      <w:pPr>
        <w:jc w:val="both"/>
        <w:rPr>
          <w:sz w:val="28"/>
          <w:szCs w:val="28"/>
        </w:rPr>
      </w:pPr>
    </w:p>
    <w:p w:rsidR="00A8653C" w:rsidRDefault="00A8653C" w:rsidP="003236DC">
      <w:pPr>
        <w:jc w:val="both"/>
        <w:rPr>
          <w:sz w:val="28"/>
          <w:szCs w:val="28"/>
        </w:rPr>
      </w:pPr>
    </w:p>
    <w:p w:rsidR="00A8653C" w:rsidRDefault="00A8653C" w:rsidP="003236DC">
      <w:pPr>
        <w:jc w:val="both"/>
        <w:rPr>
          <w:sz w:val="28"/>
          <w:szCs w:val="28"/>
        </w:rPr>
      </w:pPr>
    </w:p>
    <w:p w:rsidR="00A8653C" w:rsidRDefault="00A8653C" w:rsidP="003236DC">
      <w:pPr>
        <w:jc w:val="both"/>
        <w:rPr>
          <w:sz w:val="28"/>
          <w:szCs w:val="28"/>
        </w:rPr>
      </w:pPr>
    </w:p>
    <w:p w:rsidR="00521828" w:rsidRDefault="00521828" w:rsidP="00521828">
      <w:pPr>
        <w:ind w:left="720"/>
        <w:rPr>
          <w:b/>
        </w:rPr>
      </w:pPr>
    </w:p>
    <w:p w:rsidR="000865A3" w:rsidRDefault="00521828" w:rsidP="000865A3">
      <w:pPr>
        <w:numPr>
          <w:ilvl w:val="1"/>
          <w:numId w:val="30"/>
        </w:numPr>
        <w:rPr>
          <w:b/>
        </w:rPr>
      </w:pPr>
      <w:r w:rsidRPr="00CC0797">
        <w:rPr>
          <w:b/>
        </w:rPr>
        <w:t>Process Model Adopted</w:t>
      </w:r>
    </w:p>
    <w:p w:rsidR="000865A3" w:rsidRDefault="000865A3" w:rsidP="000865A3">
      <w:pPr>
        <w:ind w:left="720"/>
        <w:rPr>
          <w:b/>
        </w:rPr>
      </w:pPr>
    </w:p>
    <w:p w:rsidR="000865A3" w:rsidRPr="000865A3" w:rsidRDefault="000865A3" w:rsidP="000865A3">
      <w:pPr>
        <w:pStyle w:val="ListBullet"/>
        <w:numPr>
          <w:ilvl w:val="0"/>
          <w:numId w:val="0"/>
        </w:numPr>
        <w:ind w:left="360" w:firstLine="360"/>
        <w:jc w:val="both"/>
        <w:rPr>
          <w:rFonts w:ascii="Times New Roman" w:hAnsi="Times New Roman" w:cs="Times New Roman"/>
          <w:b/>
          <w:sz w:val="26"/>
          <w:szCs w:val="26"/>
        </w:rPr>
      </w:pPr>
      <w:r>
        <w:rPr>
          <w:rFonts w:ascii="Times New Roman" w:hAnsi="Times New Roman" w:cs="Times New Roman"/>
          <w:b/>
          <w:sz w:val="26"/>
          <w:szCs w:val="26"/>
        </w:rPr>
        <w:t>The system uses  “Prototype</w:t>
      </w:r>
      <w:r w:rsidRPr="00EF7332">
        <w:rPr>
          <w:rFonts w:ascii="Times New Roman" w:hAnsi="Times New Roman" w:cs="Times New Roman"/>
          <w:b/>
          <w:sz w:val="26"/>
          <w:szCs w:val="26"/>
        </w:rPr>
        <w:t xml:space="preserve"> Model”</w:t>
      </w:r>
    </w:p>
    <w:p w:rsidR="00521828" w:rsidRDefault="00521828" w:rsidP="00521828">
      <w:pPr>
        <w:numPr>
          <w:ilvl w:val="2"/>
          <w:numId w:val="30"/>
        </w:numPr>
        <w:ind w:hanging="11"/>
        <w:rPr>
          <w:b/>
        </w:rPr>
      </w:pPr>
      <w:r w:rsidRPr="00CC0797">
        <w:rPr>
          <w:b/>
        </w:rPr>
        <w:t>Description</w:t>
      </w:r>
    </w:p>
    <w:p w:rsidR="00023EA4" w:rsidRDefault="00023EA4" w:rsidP="00023EA4">
      <w:pPr>
        <w:rPr>
          <w:b/>
        </w:rPr>
      </w:pPr>
    </w:p>
    <w:p w:rsidR="00023EA4" w:rsidRPr="00023EA4" w:rsidRDefault="00023EA4" w:rsidP="00023EA4">
      <w:pPr>
        <w:rPr>
          <w:b/>
        </w:rPr>
      </w:pPr>
      <w:r w:rsidRPr="00023EA4">
        <w:rPr>
          <w:b/>
        </w:rPr>
        <w:t>SDLC - Software Prototype Model</w:t>
      </w:r>
    </w:p>
    <w:p w:rsidR="00023EA4" w:rsidRPr="00023EA4" w:rsidRDefault="00023EA4" w:rsidP="00023EA4">
      <w:r w:rsidRPr="00023EA4">
        <w:t>The Software Prototyping refers to building software application prototypes which displays the functionality of the product under development, but may not actually hold the exact logic of the original software.</w:t>
      </w:r>
    </w:p>
    <w:p w:rsidR="00023EA4" w:rsidRPr="00023EA4" w:rsidRDefault="00023EA4" w:rsidP="00023EA4">
      <w:r w:rsidRPr="00023EA4">
        <w:t>Software prototyping is becoming very popular as a software development model, as it enables to understand customer requirements at an early stage of development. It helps get valuable feedback from the customer and helps software designers and developers understand about what exactly is expected from the product under development.</w:t>
      </w:r>
    </w:p>
    <w:p w:rsidR="00023EA4" w:rsidRPr="00023EA4" w:rsidRDefault="00023EA4" w:rsidP="00023EA4">
      <w:pPr>
        <w:rPr>
          <w:b/>
        </w:rPr>
      </w:pPr>
      <w:r w:rsidRPr="00023EA4">
        <w:rPr>
          <w:b/>
        </w:rPr>
        <w:t>What is Software Prototyping?</w:t>
      </w:r>
    </w:p>
    <w:p w:rsidR="00023EA4" w:rsidRPr="00023EA4" w:rsidRDefault="00023EA4" w:rsidP="00023EA4">
      <w:r w:rsidRPr="00023EA4">
        <w:t>Prototype is a working model of software with some limited functionality. The prototype does not always hold the exact logic used in the actual software application and is an extra effort to be considered under effort estimation.</w:t>
      </w:r>
    </w:p>
    <w:p w:rsidR="00023EA4" w:rsidRPr="00023EA4" w:rsidRDefault="00023EA4" w:rsidP="00023EA4">
      <w:r w:rsidRPr="00023EA4">
        <w:t>Prototyping is used to allow the users evaluate developer proposals and try them out before implementation. It also helps understand the requirements which are user specific and may not have been considered by the developer during product design.</w:t>
      </w:r>
    </w:p>
    <w:p w:rsidR="00023EA4" w:rsidRPr="00023EA4" w:rsidRDefault="00023EA4" w:rsidP="00023EA4">
      <w:r w:rsidRPr="00023EA4">
        <w:t>Following is a stepwise approach explained to design a software prototype.</w:t>
      </w:r>
    </w:p>
    <w:p w:rsidR="00023EA4" w:rsidRPr="000865A3" w:rsidRDefault="00023EA4" w:rsidP="000865A3">
      <w:pPr>
        <w:pStyle w:val="ListParagraph"/>
        <w:numPr>
          <w:ilvl w:val="0"/>
          <w:numId w:val="39"/>
        </w:numPr>
      </w:pPr>
      <w:r w:rsidRPr="000865A3">
        <w:t>Basic Requirement Identification</w:t>
      </w:r>
    </w:p>
    <w:p w:rsidR="00023EA4" w:rsidRPr="000865A3" w:rsidRDefault="00023EA4" w:rsidP="000865A3">
      <w:pPr>
        <w:pStyle w:val="ListParagraph"/>
        <w:numPr>
          <w:ilvl w:val="0"/>
          <w:numId w:val="39"/>
        </w:numPr>
      </w:pPr>
      <w:r w:rsidRPr="000865A3">
        <w:t>Developing the initial Prototype</w:t>
      </w:r>
    </w:p>
    <w:p w:rsidR="00023EA4" w:rsidRPr="000865A3" w:rsidRDefault="00023EA4" w:rsidP="000865A3">
      <w:pPr>
        <w:pStyle w:val="ListParagraph"/>
        <w:numPr>
          <w:ilvl w:val="0"/>
          <w:numId w:val="39"/>
        </w:numPr>
      </w:pPr>
      <w:r w:rsidRPr="000865A3">
        <w:t>Review of the Prototype</w:t>
      </w:r>
    </w:p>
    <w:p w:rsidR="00023EA4" w:rsidRDefault="00023EA4" w:rsidP="000865A3">
      <w:pPr>
        <w:pStyle w:val="ListParagraph"/>
        <w:numPr>
          <w:ilvl w:val="0"/>
          <w:numId w:val="39"/>
        </w:numPr>
      </w:pPr>
      <w:r w:rsidRPr="000865A3">
        <w:t>Revise and Enhance the Prototype</w:t>
      </w:r>
    </w:p>
    <w:p w:rsidR="000865A3" w:rsidRPr="000865A3" w:rsidRDefault="000865A3" w:rsidP="000865A3">
      <w:pPr>
        <w:pStyle w:val="ListParagraph"/>
      </w:pPr>
    </w:p>
    <w:p w:rsidR="00023EA4" w:rsidRDefault="00023EA4" w:rsidP="00023EA4">
      <w:pPr>
        <w:rPr>
          <w:b/>
        </w:rPr>
      </w:pPr>
      <w:r w:rsidRPr="00023EA4">
        <w:rPr>
          <w:b/>
          <w:noProof/>
        </w:rPr>
        <w:lastRenderedPageBreak/>
        <w:drawing>
          <wp:inline distT="0" distB="0" distL="0" distR="0">
            <wp:extent cx="4873625" cy="1898015"/>
            <wp:effectExtent l="19050" t="0" r="3175" b="0"/>
            <wp:docPr id="88" name="Picture 88" descr="Image result for prototype model in sepm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result for prototype model in sepm tutorialspoint"/>
                    <pic:cNvPicPr>
                      <a:picLocks noChangeAspect="1" noChangeArrowheads="1"/>
                    </pic:cNvPicPr>
                  </pic:nvPicPr>
                  <pic:blipFill>
                    <a:blip r:embed="rId13"/>
                    <a:srcRect/>
                    <a:stretch>
                      <a:fillRect/>
                    </a:stretch>
                  </pic:blipFill>
                  <pic:spPr bwMode="auto">
                    <a:xfrm>
                      <a:off x="0" y="0"/>
                      <a:ext cx="4873625" cy="1898015"/>
                    </a:xfrm>
                    <a:prstGeom prst="rect">
                      <a:avLst/>
                    </a:prstGeom>
                    <a:noFill/>
                    <a:ln w="9525">
                      <a:noFill/>
                      <a:miter lim="800000"/>
                      <a:headEnd/>
                      <a:tailEnd/>
                    </a:ln>
                  </pic:spPr>
                </pic:pic>
              </a:graphicData>
            </a:graphic>
          </wp:inline>
        </w:drawing>
      </w:r>
    </w:p>
    <w:p w:rsidR="00023EA4" w:rsidRPr="00CC0797" w:rsidRDefault="00023EA4" w:rsidP="00023EA4">
      <w:pPr>
        <w:rPr>
          <w:b/>
        </w:rPr>
      </w:pPr>
    </w:p>
    <w:p w:rsidR="00023EA4" w:rsidRDefault="00521828" w:rsidP="00023EA4">
      <w:pPr>
        <w:numPr>
          <w:ilvl w:val="2"/>
          <w:numId w:val="30"/>
        </w:numPr>
        <w:ind w:hanging="11"/>
        <w:rPr>
          <w:b/>
        </w:rPr>
      </w:pPr>
      <w:r w:rsidRPr="00CC0797">
        <w:rPr>
          <w:b/>
        </w:rPr>
        <w:t>Advantages and Disadvantages</w:t>
      </w:r>
    </w:p>
    <w:p w:rsidR="00023EA4" w:rsidRPr="00023EA4" w:rsidRDefault="00023EA4" w:rsidP="00023EA4">
      <w:pPr>
        <w:ind w:left="720"/>
        <w:rPr>
          <w:b/>
        </w:rPr>
      </w:pPr>
    </w:p>
    <w:p w:rsidR="00023EA4" w:rsidRDefault="00023EA4" w:rsidP="00023EA4">
      <w:r w:rsidRPr="00023EA4">
        <w:t>Software prototyping is used in typical cases and the decision should be taken very carefully so that the efforts spent in building the prototype add considerable value to the final software developed. The model has its own pros and cons discussed as follows.</w:t>
      </w:r>
    </w:p>
    <w:p w:rsidR="00DA7363" w:rsidRDefault="00DA7363" w:rsidP="00DA7363">
      <w:pPr>
        <w:tabs>
          <w:tab w:val="left" w:pos="5739"/>
        </w:tabs>
        <w:spacing w:line="360" w:lineRule="auto"/>
        <w:jc w:val="both"/>
        <w:rPr>
          <w:rStyle w:val="bbccolor"/>
          <w:b/>
          <w:color w:val="000000"/>
          <w:sz w:val="26"/>
          <w:szCs w:val="26"/>
        </w:rPr>
      </w:pPr>
    </w:p>
    <w:p w:rsidR="00DA7363" w:rsidRPr="00DA7363" w:rsidRDefault="00DA7363" w:rsidP="00DA7363">
      <w:pPr>
        <w:tabs>
          <w:tab w:val="left" w:pos="5739"/>
        </w:tabs>
        <w:spacing w:line="360" w:lineRule="auto"/>
        <w:jc w:val="both"/>
        <w:rPr>
          <w:sz w:val="26"/>
          <w:szCs w:val="26"/>
        </w:rPr>
      </w:pPr>
      <w:r>
        <w:rPr>
          <w:rStyle w:val="bbccolor"/>
          <w:b/>
          <w:color w:val="000000"/>
          <w:sz w:val="26"/>
          <w:szCs w:val="26"/>
        </w:rPr>
        <w:t xml:space="preserve">4.4.2.1 </w:t>
      </w:r>
      <w:r w:rsidRPr="00EF7332">
        <w:rPr>
          <w:rStyle w:val="bbccolor"/>
          <w:b/>
          <w:color w:val="000000"/>
          <w:sz w:val="26"/>
          <w:szCs w:val="26"/>
        </w:rPr>
        <w:t>Advantages:</w:t>
      </w:r>
    </w:p>
    <w:p w:rsidR="00023EA4" w:rsidRPr="00023EA4" w:rsidRDefault="00023EA4" w:rsidP="00023EA4">
      <w:r w:rsidRPr="00023EA4">
        <w:t>The advantages of the Prototyping Model are as follows −</w:t>
      </w:r>
    </w:p>
    <w:p w:rsidR="00023EA4" w:rsidRPr="00023EA4" w:rsidRDefault="00023EA4" w:rsidP="00023EA4">
      <w:r w:rsidRPr="00023EA4">
        <w:t>•</w:t>
      </w:r>
      <w:r w:rsidRPr="00023EA4">
        <w:tab/>
        <w:t>Increased user involvement in the product even before its implementation.</w:t>
      </w:r>
    </w:p>
    <w:p w:rsidR="00023EA4" w:rsidRPr="00023EA4" w:rsidRDefault="00023EA4" w:rsidP="00023EA4">
      <w:r w:rsidRPr="00023EA4">
        <w:t>•</w:t>
      </w:r>
      <w:r w:rsidRPr="00023EA4">
        <w:tab/>
        <w:t>Since a working model of the system is displayed, the users get a better understanding of the system being developed.</w:t>
      </w:r>
    </w:p>
    <w:p w:rsidR="00023EA4" w:rsidRPr="00023EA4" w:rsidRDefault="00023EA4" w:rsidP="00023EA4">
      <w:r w:rsidRPr="00023EA4">
        <w:t>•</w:t>
      </w:r>
      <w:r w:rsidRPr="00023EA4">
        <w:tab/>
        <w:t>Reduces time and cost as the defects can be detected much earlier.</w:t>
      </w:r>
    </w:p>
    <w:p w:rsidR="00023EA4" w:rsidRPr="00023EA4" w:rsidRDefault="00023EA4" w:rsidP="00023EA4">
      <w:r w:rsidRPr="00023EA4">
        <w:t>•</w:t>
      </w:r>
      <w:r w:rsidRPr="00023EA4">
        <w:tab/>
        <w:t>Quicker user feedback is available leading to better solutions.</w:t>
      </w:r>
    </w:p>
    <w:p w:rsidR="00023EA4" w:rsidRPr="00023EA4" w:rsidRDefault="00023EA4" w:rsidP="00023EA4">
      <w:r w:rsidRPr="00023EA4">
        <w:t>•</w:t>
      </w:r>
      <w:r w:rsidRPr="00023EA4">
        <w:tab/>
        <w:t>Missing functionality can be identified easily.</w:t>
      </w:r>
    </w:p>
    <w:p w:rsidR="00023EA4" w:rsidRPr="00023EA4" w:rsidRDefault="00023EA4" w:rsidP="00023EA4">
      <w:r w:rsidRPr="00023EA4">
        <w:t>•</w:t>
      </w:r>
      <w:r w:rsidRPr="00023EA4">
        <w:tab/>
        <w:t>Confusing or difficult functions can be identified.</w:t>
      </w:r>
    </w:p>
    <w:p w:rsidR="00023EA4" w:rsidRDefault="00023EA4" w:rsidP="00521828">
      <w:pPr>
        <w:ind w:firstLine="709"/>
        <w:jc w:val="both"/>
        <w:rPr>
          <w:b/>
        </w:rPr>
      </w:pPr>
    </w:p>
    <w:p w:rsidR="00DA7363" w:rsidRPr="00DA7363" w:rsidRDefault="00DA7363" w:rsidP="00DA7363">
      <w:pPr>
        <w:tabs>
          <w:tab w:val="left" w:pos="5739"/>
        </w:tabs>
        <w:spacing w:line="360" w:lineRule="auto"/>
        <w:rPr>
          <w:b/>
          <w:sz w:val="26"/>
          <w:szCs w:val="26"/>
        </w:rPr>
      </w:pPr>
      <w:r>
        <w:rPr>
          <w:rStyle w:val="bbccolor"/>
          <w:b/>
          <w:color w:val="000000"/>
          <w:sz w:val="26"/>
          <w:szCs w:val="26"/>
        </w:rPr>
        <w:t xml:space="preserve">4.4.2.2 </w:t>
      </w:r>
      <w:r w:rsidRPr="00EF7332">
        <w:rPr>
          <w:rStyle w:val="bbccolor"/>
          <w:b/>
          <w:color w:val="000000"/>
          <w:sz w:val="26"/>
          <w:szCs w:val="26"/>
        </w:rPr>
        <w:t>Disadvantages</w:t>
      </w:r>
      <w:r>
        <w:rPr>
          <w:sz w:val="26"/>
          <w:szCs w:val="26"/>
        </w:rPr>
        <w:t>:</w:t>
      </w:r>
    </w:p>
    <w:p w:rsidR="00023EA4" w:rsidRPr="00023EA4" w:rsidRDefault="00023EA4" w:rsidP="00023EA4">
      <w:r w:rsidRPr="00023EA4">
        <w:t>The Disadvantages of the Prototyping Model are as follows −</w:t>
      </w:r>
    </w:p>
    <w:p w:rsidR="00023EA4" w:rsidRPr="00023EA4" w:rsidRDefault="00023EA4" w:rsidP="00023EA4">
      <w:r w:rsidRPr="00023EA4">
        <w:t>•</w:t>
      </w:r>
      <w:r w:rsidRPr="00023EA4">
        <w:tab/>
        <w:t>Risk of insufficient requirement analysis owing to too much dependency on the prototype.</w:t>
      </w:r>
    </w:p>
    <w:p w:rsidR="00023EA4" w:rsidRPr="00023EA4" w:rsidRDefault="00023EA4" w:rsidP="00023EA4">
      <w:r w:rsidRPr="00023EA4">
        <w:t>•</w:t>
      </w:r>
      <w:r w:rsidRPr="00023EA4">
        <w:tab/>
        <w:t>Users may get confused in the prototypes and actual systems.</w:t>
      </w:r>
    </w:p>
    <w:p w:rsidR="00023EA4" w:rsidRPr="00023EA4" w:rsidRDefault="00023EA4" w:rsidP="00023EA4">
      <w:r w:rsidRPr="00023EA4">
        <w:t>•</w:t>
      </w:r>
      <w:r w:rsidRPr="00023EA4">
        <w:tab/>
        <w:t>Practically, this methodology may increase the complexity of the system as scope of the system may expand beyond original plans.</w:t>
      </w:r>
    </w:p>
    <w:p w:rsidR="00023EA4" w:rsidRPr="00023EA4" w:rsidRDefault="00023EA4" w:rsidP="00023EA4">
      <w:r w:rsidRPr="00023EA4">
        <w:t>•</w:t>
      </w:r>
      <w:r w:rsidRPr="00023EA4">
        <w:tab/>
        <w:t>Developers may try to reuse the existing prototypes to build the actual system, even when it is not technically feasible.</w:t>
      </w:r>
    </w:p>
    <w:p w:rsidR="00023EA4" w:rsidRPr="00023EA4" w:rsidRDefault="00023EA4" w:rsidP="00023EA4">
      <w:r w:rsidRPr="00023EA4">
        <w:t>•</w:t>
      </w:r>
      <w:r w:rsidRPr="00023EA4">
        <w:tab/>
        <w:t>The effort invested in building prototypes may be too much if it is not monitored properly.</w:t>
      </w:r>
    </w:p>
    <w:p w:rsidR="00023EA4" w:rsidRDefault="00023EA4" w:rsidP="00521828">
      <w:pPr>
        <w:ind w:firstLine="709"/>
        <w:jc w:val="both"/>
        <w:rPr>
          <w:b/>
        </w:rPr>
      </w:pPr>
    </w:p>
    <w:p w:rsidR="00023EA4" w:rsidRDefault="00023EA4" w:rsidP="00521828">
      <w:pPr>
        <w:ind w:firstLine="709"/>
        <w:jc w:val="both"/>
        <w:rPr>
          <w:b/>
        </w:rPr>
      </w:pPr>
    </w:p>
    <w:p w:rsidR="00023EA4" w:rsidRPr="00DA7363" w:rsidRDefault="0093189D" w:rsidP="00DA7363">
      <w:pPr>
        <w:ind w:firstLine="709"/>
        <w:jc w:val="both"/>
        <w:rPr>
          <w:b/>
        </w:rPr>
      </w:pPr>
      <w:r>
        <w:rPr>
          <w:b/>
        </w:rPr>
        <w:t>3.1.3</w:t>
      </w:r>
      <w:r>
        <w:rPr>
          <w:b/>
        </w:rPr>
        <w:tab/>
      </w:r>
      <w:r w:rsidRPr="00CC0797">
        <w:rPr>
          <w:b/>
        </w:rPr>
        <w:t>Reasons for Use</w:t>
      </w:r>
    </w:p>
    <w:p w:rsidR="00023EA4" w:rsidRPr="007660C4" w:rsidRDefault="00023EA4" w:rsidP="00023EA4">
      <w:pPr>
        <w:numPr>
          <w:ilvl w:val="0"/>
          <w:numId w:val="38"/>
        </w:numPr>
        <w:shd w:val="clear" w:color="auto" w:fill="FFFFFF"/>
        <w:spacing w:before="100" w:beforeAutospacing="1" w:after="100" w:afterAutospacing="1"/>
        <w:jc w:val="both"/>
        <w:rPr>
          <w:color w:val="333333"/>
        </w:rPr>
      </w:pPr>
      <w:r w:rsidRPr="007660C4">
        <w:rPr>
          <w:color w:val="333333"/>
        </w:rPr>
        <w:t>Prototype model should be used when the desired system needs to have a lot of interaction with the end users.</w:t>
      </w:r>
    </w:p>
    <w:p w:rsidR="00023EA4" w:rsidRPr="007660C4" w:rsidRDefault="00023EA4" w:rsidP="00023EA4">
      <w:pPr>
        <w:numPr>
          <w:ilvl w:val="0"/>
          <w:numId w:val="38"/>
        </w:numPr>
        <w:shd w:val="clear" w:color="auto" w:fill="FFFFFF"/>
        <w:spacing w:before="100" w:beforeAutospacing="1" w:after="100" w:afterAutospacing="1"/>
        <w:jc w:val="both"/>
        <w:rPr>
          <w:color w:val="333333"/>
        </w:rPr>
      </w:pPr>
      <w:r w:rsidRPr="007660C4">
        <w:rPr>
          <w:color w:val="333333"/>
        </w:rPr>
        <w:t xml:space="preserve">Typically, online systems, web interfaces have a very high amount of interaction with end users, are best suited for Prototype model. It might take a </w:t>
      </w:r>
      <w:r w:rsidRPr="007660C4">
        <w:rPr>
          <w:color w:val="333333"/>
        </w:rPr>
        <w:lastRenderedPageBreak/>
        <w:t>while for a system to be built that allows ease of use and needs minimal training for the end user.</w:t>
      </w:r>
    </w:p>
    <w:p w:rsidR="00023EA4" w:rsidRPr="007660C4" w:rsidRDefault="00023EA4" w:rsidP="000865A3">
      <w:pPr>
        <w:numPr>
          <w:ilvl w:val="0"/>
          <w:numId w:val="38"/>
        </w:numPr>
        <w:shd w:val="clear" w:color="auto" w:fill="FFFFFF"/>
        <w:spacing w:before="100" w:beforeAutospacing="1" w:after="100" w:afterAutospacing="1"/>
        <w:jc w:val="both"/>
        <w:rPr>
          <w:color w:val="333333"/>
        </w:rPr>
      </w:pPr>
      <w:r w:rsidRPr="007660C4">
        <w:rPr>
          <w:color w:val="333333"/>
        </w:rPr>
        <w:t>Prototyping ensures that the end users constantly work with the system and provide a feedback which is incorporated in the prototype to result in a useable system. They are excellent for designing good human computer interface systems.</w:t>
      </w:r>
    </w:p>
    <w:p w:rsidR="00A8653C" w:rsidRDefault="00A8653C" w:rsidP="003236DC">
      <w:pPr>
        <w:jc w:val="both"/>
        <w:rPr>
          <w:b/>
          <w:sz w:val="28"/>
          <w:szCs w:val="28"/>
        </w:rPr>
      </w:pPr>
    </w:p>
    <w:p w:rsidR="00A8653C" w:rsidRDefault="00A8653C" w:rsidP="003236DC">
      <w:pPr>
        <w:jc w:val="both"/>
        <w:rPr>
          <w:b/>
          <w:sz w:val="28"/>
          <w:szCs w:val="28"/>
        </w:rPr>
      </w:pPr>
    </w:p>
    <w:p w:rsidR="00A8653C" w:rsidRDefault="00A8653C" w:rsidP="003236DC">
      <w:pPr>
        <w:jc w:val="both"/>
        <w:rPr>
          <w:b/>
          <w:sz w:val="28"/>
          <w:szCs w:val="28"/>
        </w:rPr>
      </w:pPr>
    </w:p>
    <w:p w:rsidR="00A8653C" w:rsidRDefault="00A8653C" w:rsidP="003236DC">
      <w:pPr>
        <w:jc w:val="both"/>
        <w:rPr>
          <w:b/>
          <w:sz w:val="28"/>
          <w:szCs w:val="28"/>
        </w:rPr>
      </w:pPr>
    </w:p>
    <w:p w:rsidR="0093189D" w:rsidRDefault="0093189D" w:rsidP="0093189D">
      <w:pPr>
        <w:pStyle w:val="norm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Pr>
          <w:rFonts w:ascii="Times New Roman" w:eastAsia="Times New Roman" w:hAnsi="Times New Roman" w:cs="Times New Roman"/>
          <w:b/>
          <w:sz w:val="24"/>
          <w:szCs w:val="24"/>
        </w:rPr>
        <w:tab/>
      </w:r>
      <w:r w:rsidRPr="00CC0797">
        <w:rPr>
          <w:rFonts w:ascii="Times New Roman" w:eastAsia="Times New Roman" w:hAnsi="Times New Roman" w:cs="Times New Roman"/>
          <w:b/>
          <w:sz w:val="24"/>
          <w:szCs w:val="24"/>
        </w:rPr>
        <w:t xml:space="preserve">Feasibility Study </w:t>
      </w:r>
    </w:p>
    <w:p w:rsidR="00490961" w:rsidRPr="00490961" w:rsidRDefault="00490961" w:rsidP="00490961">
      <w:pPr>
        <w:pStyle w:val="normal0"/>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490961" w:rsidRPr="00490961" w:rsidRDefault="00490961" w:rsidP="00490961">
      <w:pPr>
        <w:pStyle w:val="normal0"/>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Technical Feasibility</w:t>
      </w:r>
    </w:p>
    <w:p w:rsidR="00490961" w:rsidRPr="00490961" w:rsidRDefault="00490961" w:rsidP="00490961">
      <w:pPr>
        <w:pStyle w:val="normal0"/>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Operation Feasibility</w:t>
      </w:r>
    </w:p>
    <w:p w:rsidR="00490961" w:rsidRDefault="00490961" w:rsidP="00490961">
      <w:pPr>
        <w:pStyle w:val="normal0"/>
        <w:spacing w:after="0" w:line="240" w:lineRule="auto"/>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Economical Feasibility</w:t>
      </w:r>
    </w:p>
    <w:p w:rsidR="00490961" w:rsidRDefault="00490961" w:rsidP="00490961">
      <w:pPr>
        <w:pStyle w:val="normal0"/>
        <w:spacing w:after="0" w:line="240" w:lineRule="auto"/>
        <w:jc w:val="both"/>
        <w:rPr>
          <w:rFonts w:ascii="Times New Roman" w:eastAsia="Times New Roman" w:hAnsi="Times New Roman" w:cs="Times New Roman"/>
          <w:sz w:val="24"/>
          <w:szCs w:val="24"/>
        </w:rPr>
      </w:pPr>
    </w:p>
    <w:p w:rsidR="00490961" w:rsidRDefault="00490961" w:rsidP="00490961">
      <w:pPr>
        <w:pStyle w:val="normal0"/>
        <w:spacing w:after="0" w:line="240" w:lineRule="auto"/>
        <w:jc w:val="both"/>
        <w:rPr>
          <w:rFonts w:ascii="Times New Roman" w:eastAsia="Times New Roman" w:hAnsi="Times New Roman" w:cs="Times New Roman"/>
          <w:sz w:val="24"/>
          <w:szCs w:val="24"/>
        </w:rPr>
      </w:pPr>
      <w:r w:rsidRPr="00490961">
        <w:rPr>
          <w:rFonts w:ascii="Times New Roman" w:eastAsia="Times New Roman" w:hAnsi="Times New Roman" w:cs="Times New Roman"/>
          <w:noProof/>
          <w:sz w:val="24"/>
          <w:szCs w:val="24"/>
        </w:rPr>
        <w:drawing>
          <wp:inline distT="0" distB="0" distL="0" distR="0">
            <wp:extent cx="5274310" cy="3753202"/>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srcRect/>
                    <a:stretch>
                      <a:fillRect/>
                    </a:stretch>
                  </pic:blipFill>
                  <pic:spPr bwMode="auto">
                    <a:xfrm>
                      <a:off x="0" y="0"/>
                      <a:ext cx="5274310" cy="3753202"/>
                    </a:xfrm>
                    <a:prstGeom prst="rect">
                      <a:avLst/>
                    </a:prstGeom>
                    <a:noFill/>
                    <a:ln w="9525">
                      <a:noFill/>
                      <a:miter lim="800000"/>
                      <a:headEnd/>
                      <a:tailEnd/>
                    </a:ln>
                  </pic:spPr>
                </pic:pic>
              </a:graphicData>
            </a:graphic>
          </wp:inline>
        </w:drawing>
      </w:r>
    </w:p>
    <w:p w:rsidR="00490961" w:rsidRPr="00490961" w:rsidRDefault="00490961" w:rsidP="00490961">
      <w:pPr>
        <w:pStyle w:val="normal0"/>
        <w:spacing w:after="0" w:line="240" w:lineRule="auto"/>
        <w:jc w:val="both"/>
        <w:rPr>
          <w:rFonts w:ascii="Times New Roman" w:eastAsia="Times New Roman" w:hAnsi="Times New Roman" w:cs="Times New Roman"/>
          <w:sz w:val="24"/>
          <w:szCs w:val="24"/>
        </w:rPr>
      </w:pPr>
    </w:p>
    <w:p w:rsidR="0093189D" w:rsidRDefault="0093189D" w:rsidP="0093189D">
      <w:pPr>
        <w:pStyle w:val="normal0"/>
        <w:tabs>
          <w:tab w:val="left" w:pos="900"/>
        </w:tabs>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3.3.1</w:t>
      </w:r>
      <w:r>
        <w:rPr>
          <w:rFonts w:ascii="Times New Roman" w:eastAsia="Times New Roman" w:hAnsi="Times New Roman" w:cs="Times New Roman"/>
          <w:b/>
          <w:sz w:val="24"/>
          <w:szCs w:val="24"/>
        </w:rPr>
        <w:tab/>
      </w:r>
      <w:r w:rsidRPr="00CC0797">
        <w:rPr>
          <w:rFonts w:ascii="Times New Roman" w:eastAsia="Times New Roman" w:hAnsi="Times New Roman" w:cs="Times New Roman"/>
          <w:b/>
          <w:sz w:val="24"/>
          <w:szCs w:val="24"/>
        </w:rPr>
        <w:t>Technical Feasibility</w:t>
      </w:r>
    </w:p>
    <w:p w:rsidR="00490961" w:rsidRPr="00490961" w:rsidRDefault="00490961" w:rsidP="00490961">
      <w:pPr>
        <w:pStyle w:val="normal0"/>
        <w:tabs>
          <w:tab w:val="left" w:pos="900"/>
        </w:tabs>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 xml:space="preserve">The technical issue usually raised during the feasibility stage of the investigation </w:t>
      </w:r>
      <w:r w:rsidRPr="00490961">
        <w:rPr>
          <w:rFonts w:ascii="Times New Roman" w:eastAsia="Times New Roman" w:hAnsi="Times New Roman" w:cs="Times New Roman"/>
          <w:sz w:val="24"/>
          <w:szCs w:val="24"/>
        </w:rPr>
        <w:lastRenderedPageBreak/>
        <w:t>includes the following:</w:t>
      </w:r>
    </w:p>
    <w:p w:rsidR="00490961" w:rsidRPr="00490961" w:rsidRDefault="00490961" w:rsidP="00490961">
      <w:pPr>
        <w:pStyle w:val="normal0"/>
        <w:tabs>
          <w:tab w:val="left" w:pos="900"/>
        </w:tabs>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Does the necessary technology exist to do what is suggested?</w:t>
      </w:r>
    </w:p>
    <w:p w:rsidR="00490961" w:rsidRPr="00490961" w:rsidRDefault="00490961" w:rsidP="00490961">
      <w:pPr>
        <w:pStyle w:val="normal0"/>
        <w:tabs>
          <w:tab w:val="left" w:pos="900"/>
        </w:tabs>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Do the proposed equipments have the technical capacity to hold the data required to use the new system?</w:t>
      </w:r>
    </w:p>
    <w:p w:rsidR="00490961" w:rsidRPr="00490961" w:rsidRDefault="00490961" w:rsidP="00490961">
      <w:pPr>
        <w:pStyle w:val="normal0"/>
        <w:tabs>
          <w:tab w:val="left" w:pos="900"/>
        </w:tabs>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Will the proposed system provide adequate response to inquiries, regardless of the number or location of users?</w:t>
      </w:r>
    </w:p>
    <w:p w:rsidR="00490961" w:rsidRPr="00490961" w:rsidRDefault="00490961" w:rsidP="00490961">
      <w:pPr>
        <w:pStyle w:val="normal0"/>
        <w:tabs>
          <w:tab w:val="left" w:pos="900"/>
        </w:tabs>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Can the system be upgraded if developed?</w:t>
      </w:r>
    </w:p>
    <w:p w:rsidR="00490961" w:rsidRPr="00490961" w:rsidRDefault="00490961" w:rsidP="00490961">
      <w:pPr>
        <w:pStyle w:val="normal0"/>
        <w:tabs>
          <w:tab w:val="left" w:pos="900"/>
        </w:tabs>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ü Are there technical guarantees of accuracy, reliability, ease of access and data security?</w:t>
      </w:r>
    </w:p>
    <w:p w:rsidR="00490961" w:rsidRPr="00490961" w:rsidRDefault="00490961" w:rsidP="00490961">
      <w:pPr>
        <w:pStyle w:val="normal0"/>
        <w:tabs>
          <w:tab w:val="left" w:pos="900"/>
        </w:tabs>
        <w:spacing w:after="0" w:line="240" w:lineRule="auto"/>
        <w:jc w:val="both"/>
        <w:rPr>
          <w:rFonts w:ascii="Times New Roman" w:eastAsia="Times New Roman" w:hAnsi="Times New Roman" w:cs="Times New Roman"/>
          <w:sz w:val="24"/>
          <w:szCs w:val="24"/>
        </w:rPr>
      </w:pPr>
      <w:r w:rsidRPr="00490961">
        <w:rPr>
          <w:rFonts w:ascii="Times New Roman" w:eastAsia="Times New Roman" w:hAnsi="Times New Roman" w:cs="Times New Roman"/>
          <w:sz w:val="24"/>
          <w:szCs w:val="24"/>
        </w:rPr>
        <w:t>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w:t>
      </w:r>
    </w:p>
    <w:p w:rsidR="00CA3622" w:rsidRPr="00EF7332" w:rsidRDefault="00CA3622" w:rsidP="00CA3622">
      <w:pPr>
        <w:spacing w:line="360" w:lineRule="auto"/>
        <w:ind w:firstLine="720"/>
        <w:jc w:val="both"/>
        <w:rPr>
          <w:bCs/>
          <w:sz w:val="26"/>
          <w:szCs w:val="26"/>
        </w:rPr>
      </w:pPr>
      <w:r w:rsidRPr="00EF7332">
        <w:rPr>
          <w:bCs/>
          <w:sz w:val="26"/>
          <w:szCs w:val="26"/>
        </w:rPr>
        <w:t>In technical feasibility the following issues are taken into consideration.</w:t>
      </w:r>
      <w:r>
        <w:rPr>
          <w:bCs/>
          <w:sz w:val="26"/>
          <w:szCs w:val="26"/>
        </w:rPr>
        <w:t xml:space="preserve"> </w:t>
      </w:r>
      <w:r w:rsidRPr="00EF7332">
        <w:rPr>
          <w:bCs/>
          <w:sz w:val="26"/>
          <w:szCs w:val="26"/>
        </w:rPr>
        <w:t>Whether the required technology is available or not</w:t>
      </w:r>
      <w:r>
        <w:rPr>
          <w:bCs/>
          <w:sz w:val="26"/>
          <w:szCs w:val="26"/>
        </w:rPr>
        <w:t>.</w:t>
      </w:r>
    </w:p>
    <w:p w:rsidR="00CA3622" w:rsidRPr="00FA42B9" w:rsidRDefault="00CA3622" w:rsidP="00CA3622">
      <w:pPr>
        <w:tabs>
          <w:tab w:val="left" w:pos="0"/>
          <w:tab w:val="left" w:pos="720"/>
          <w:tab w:val="left" w:pos="851"/>
        </w:tabs>
        <w:spacing w:before="100" w:beforeAutospacing="1" w:after="100" w:afterAutospacing="1" w:line="360" w:lineRule="auto"/>
        <w:jc w:val="both"/>
        <w:rPr>
          <w:bCs/>
          <w:sz w:val="26"/>
          <w:szCs w:val="26"/>
        </w:rPr>
      </w:pPr>
      <w:r>
        <w:rPr>
          <w:bCs/>
          <w:sz w:val="26"/>
          <w:szCs w:val="26"/>
        </w:rPr>
        <w:tab/>
      </w:r>
      <w:r w:rsidRPr="00EF7332">
        <w:rPr>
          <w:bCs/>
          <w:sz w:val="26"/>
          <w:szCs w:val="26"/>
        </w:rPr>
        <w:t>Whether the required resources are availa</w:t>
      </w:r>
      <w:r>
        <w:rPr>
          <w:bCs/>
          <w:sz w:val="26"/>
          <w:szCs w:val="26"/>
        </w:rPr>
        <w:t xml:space="preserve">ble: Manpower- programmers, testers &amp; debuggers, </w:t>
      </w:r>
      <w:r w:rsidRPr="00FA42B9">
        <w:rPr>
          <w:bCs/>
          <w:sz w:val="26"/>
          <w:szCs w:val="26"/>
        </w:rPr>
        <w:t>Software and hardware</w:t>
      </w:r>
      <w:r>
        <w:rPr>
          <w:bCs/>
          <w:sz w:val="26"/>
          <w:szCs w:val="26"/>
        </w:rPr>
        <w:t>.</w:t>
      </w:r>
    </w:p>
    <w:p w:rsidR="00CA3622" w:rsidRPr="00EF7332" w:rsidRDefault="00CA3622" w:rsidP="00CA3622">
      <w:pPr>
        <w:tabs>
          <w:tab w:val="left" w:pos="0"/>
        </w:tabs>
        <w:spacing w:before="100" w:beforeAutospacing="1" w:after="100" w:afterAutospacing="1" w:line="360" w:lineRule="auto"/>
        <w:ind w:firstLine="720"/>
        <w:jc w:val="both"/>
        <w:rPr>
          <w:bCs/>
          <w:sz w:val="26"/>
          <w:szCs w:val="26"/>
        </w:rPr>
      </w:pPr>
      <w:r w:rsidRPr="00EF7332">
        <w:rPr>
          <w:bCs/>
          <w:sz w:val="26"/>
          <w:szCs w:val="26"/>
        </w:rPr>
        <w:t>Once the technical feasibility is established, it is important to consider the monetary factors also. Since it might happen that developing a particular system may be technically possible but it may require huge investments and benefits may be less. For evaluating this, economic feasibility of the proposed system is carried out. For are project we are study all technical resources are available.</w:t>
      </w:r>
    </w:p>
    <w:p w:rsidR="00CA3622" w:rsidRDefault="00CA3622" w:rsidP="00CA3622">
      <w:pPr>
        <w:spacing w:line="360" w:lineRule="auto"/>
        <w:jc w:val="both"/>
        <w:rPr>
          <w:b/>
          <w:sz w:val="26"/>
          <w:szCs w:val="26"/>
        </w:rPr>
      </w:pPr>
      <w:r>
        <w:rPr>
          <w:b/>
          <w:sz w:val="26"/>
          <w:szCs w:val="26"/>
        </w:rPr>
        <w:t>4.8.2</w:t>
      </w:r>
      <w:r w:rsidRPr="00EF7332">
        <w:rPr>
          <w:b/>
          <w:sz w:val="26"/>
          <w:szCs w:val="26"/>
        </w:rPr>
        <w:t xml:space="preserve"> Economical feasibility</w:t>
      </w:r>
      <w:r>
        <w:rPr>
          <w:b/>
          <w:sz w:val="26"/>
          <w:szCs w:val="26"/>
        </w:rPr>
        <w:t xml:space="preserve"> :-</w:t>
      </w:r>
    </w:p>
    <w:p w:rsidR="00490961" w:rsidRPr="00490961" w:rsidRDefault="00490961" w:rsidP="00CA3622">
      <w:pPr>
        <w:spacing w:line="360" w:lineRule="auto"/>
        <w:jc w:val="both"/>
        <w:rPr>
          <w:sz w:val="26"/>
          <w:szCs w:val="26"/>
        </w:rPr>
      </w:pPr>
      <w:r w:rsidRPr="00490961">
        <w:rPr>
          <w:sz w:val="26"/>
          <w:szCs w:val="26"/>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CA3622" w:rsidRPr="00EF7332" w:rsidRDefault="00CA3622" w:rsidP="00CA3622">
      <w:pPr>
        <w:spacing w:line="360" w:lineRule="auto"/>
        <w:ind w:firstLine="720"/>
        <w:jc w:val="both"/>
        <w:rPr>
          <w:sz w:val="26"/>
          <w:szCs w:val="26"/>
        </w:rPr>
      </w:pPr>
      <w:r w:rsidRPr="00EF7332">
        <w:rPr>
          <w:sz w:val="26"/>
          <w:szCs w:val="26"/>
        </w:rPr>
        <w:lastRenderedPageBreak/>
        <w:t>For any system if the expected benefits equal or exceed the expected costs, the system can be judged to be economically feasible. In economic feasibility, cost benefit analysis is done in which expected costs and benefits are evaluated. Economic analysis is used for evaluating the effectiveness of the proposed system.</w:t>
      </w:r>
    </w:p>
    <w:p w:rsidR="00CA3622" w:rsidRPr="00EF7332" w:rsidRDefault="00CA3622" w:rsidP="00CA3622">
      <w:pPr>
        <w:pStyle w:val="NormalWeb"/>
        <w:spacing w:line="360" w:lineRule="auto"/>
        <w:ind w:firstLine="720"/>
        <w:jc w:val="both"/>
        <w:rPr>
          <w:color w:val="auto"/>
          <w:sz w:val="26"/>
          <w:szCs w:val="26"/>
        </w:rPr>
      </w:pPr>
      <w:r w:rsidRPr="00EF7332">
        <w:rPr>
          <w:color w:val="auto"/>
          <w:sz w:val="26"/>
          <w:szCs w:val="26"/>
        </w:rPr>
        <w:t xml:space="preserve">In economic feasibility, the most important is </w:t>
      </w:r>
      <w:r w:rsidRPr="00DF3086">
        <w:rPr>
          <w:sz w:val="26"/>
          <w:szCs w:val="26"/>
        </w:rPr>
        <w:t>cost-benefit analysis</w:t>
      </w:r>
      <w:r w:rsidRPr="00EF7332">
        <w:rPr>
          <w:color w:val="auto"/>
          <w:sz w:val="26"/>
          <w:szCs w:val="26"/>
        </w:rPr>
        <w:t>. As the name suggests, it is an analysis of the costs to be incurred in the system and benefits derivable out of the system. Click on the link below which will get you to the page that explains what cost benefit analysis is and how you can perform a cost benefit analysis.</w:t>
      </w:r>
    </w:p>
    <w:p w:rsidR="00CA3622" w:rsidRDefault="00CA3622" w:rsidP="00CA3622">
      <w:pPr>
        <w:pStyle w:val="NormalWeb"/>
        <w:spacing w:line="360" w:lineRule="auto"/>
        <w:jc w:val="both"/>
        <w:rPr>
          <w:b/>
          <w:sz w:val="26"/>
          <w:szCs w:val="26"/>
        </w:rPr>
      </w:pPr>
      <w:r w:rsidRPr="00EF7332">
        <w:rPr>
          <w:b/>
          <w:sz w:val="26"/>
          <w:szCs w:val="26"/>
        </w:rPr>
        <w:t xml:space="preserve"> </w:t>
      </w:r>
      <w:r>
        <w:rPr>
          <w:b/>
          <w:sz w:val="26"/>
          <w:szCs w:val="26"/>
        </w:rPr>
        <w:t xml:space="preserve">4.8.3 </w:t>
      </w:r>
      <w:r w:rsidRPr="00EF7332">
        <w:rPr>
          <w:b/>
          <w:sz w:val="26"/>
          <w:szCs w:val="26"/>
        </w:rPr>
        <w:t>Operational feasibility</w:t>
      </w:r>
      <w:r>
        <w:rPr>
          <w:b/>
          <w:sz w:val="26"/>
          <w:szCs w:val="26"/>
        </w:rPr>
        <w:t>:-</w:t>
      </w:r>
    </w:p>
    <w:p w:rsidR="00490961" w:rsidRPr="00490961" w:rsidRDefault="00490961" w:rsidP="00490961">
      <w:pPr>
        <w:pStyle w:val="NormalWeb"/>
        <w:spacing w:line="360" w:lineRule="auto"/>
        <w:jc w:val="both"/>
        <w:rPr>
          <w:color w:val="auto"/>
          <w:sz w:val="26"/>
          <w:szCs w:val="26"/>
        </w:rPr>
      </w:pPr>
      <w:r w:rsidRPr="00490961">
        <w:rPr>
          <w:color w:val="auto"/>
          <w:sz w:val="26"/>
          <w:szCs w:val="26"/>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490961" w:rsidRPr="00490961" w:rsidRDefault="00490961" w:rsidP="00490961">
      <w:pPr>
        <w:pStyle w:val="NormalWeb"/>
        <w:spacing w:line="360" w:lineRule="auto"/>
        <w:jc w:val="both"/>
        <w:rPr>
          <w:color w:val="auto"/>
          <w:sz w:val="26"/>
          <w:szCs w:val="26"/>
        </w:rPr>
      </w:pPr>
      <w:r w:rsidRPr="00490961">
        <w:rPr>
          <w:color w:val="auto"/>
          <w:sz w:val="26"/>
          <w:szCs w:val="26"/>
        </w:rPr>
        <w:t>ü Is there sufficient support for the management from the users?</w:t>
      </w:r>
    </w:p>
    <w:p w:rsidR="00490961" w:rsidRPr="00490961" w:rsidRDefault="00490961" w:rsidP="00490961">
      <w:pPr>
        <w:pStyle w:val="NormalWeb"/>
        <w:spacing w:line="360" w:lineRule="auto"/>
        <w:jc w:val="both"/>
        <w:rPr>
          <w:color w:val="auto"/>
          <w:sz w:val="26"/>
          <w:szCs w:val="26"/>
        </w:rPr>
      </w:pPr>
      <w:r w:rsidRPr="00490961">
        <w:rPr>
          <w:color w:val="auto"/>
          <w:sz w:val="26"/>
          <w:szCs w:val="26"/>
        </w:rPr>
        <w:t>ü Will the system be used and work properly if it is being developed and implemented?</w:t>
      </w:r>
    </w:p>
    <w:p w:rsidR="00490961" w:rsidRPr="00490961" w:rsidRDefault="00490961" w:rsidP="00490961">
      <w:pPr>
        <w:pStyle w:val="NormalWeb"/>
        <w:spacing w:line="360" w:lineRule="auto"/>
        <w:jc w:val="both"/>
        <w:rPr>
          <w:color w:val="auto"/>
          <w:sz w:val="26"/>
          <w:szCs w:val="26"/>
        </w:rPr>
      </w:pPr>
      <w:r w:rsidRPr="00490961">
        <w:rPr>
          <w:color w:val="auto"/>
          <w:sz w:val="26"/>
          <w:szCs w:val="26"/>
        </w:rPr>
        <w:t>ü Will there be any resistance from the user that will undermine the possible application benefits?</w:t>
      </w:r>
    </w:p>
    <w:p w:rsidR="00490961" w:rsidRPr="00EF7332" w:rsidRDefault="00490961" w:rsidP="00490961">
      <w:pPr>
        <w:pStyle w:val="NormalWeb"/>
        <w:spacing w:line="360" w:lineRule="auto"/>
        <w:jc w:val="both"/>
        <w:rPr>
          <w:color w:val="auto"/>
          <w:sz w:val="26"/>
          <w:szCs w:val="26"/>
        </w:rPr>
      </w:pPr>
      <w:r w:rsidRPr="00490961">
        <w:rPr>
          <w:color w:val="auto"/>
          <w:sz w:val="26"/>
          <w:szCs w:val="26"/>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CA3622" w:rsidRPr="00EF7332" w:rsidRDefault="00CA3622" w:rsidP="00CA3622">
      <w:pPr>
        <w:spacing w:before="100" w:beforeAutospacing="1" w:after="100" w:afterAutospacing="1" w:line="360" w:lineRule="auto"/>
        <w:ind w:firstLine="720"/>
        <w:jc w:val="both"/>
        <w:rPr>
          <w:bCs/>
          <w:sz w:val="26"/>
          <w:szCs w:val="26"/>
        </w:rPr>
      </w:pPr>
      <w:r w:rsidRPr="00EF7332">
        <w:rPr>
          <w:bCs/>
          <w:sz w:val="26"/>
          <w:szCs w:val="26"/>
        </w:rPr>
        <w:lastRenderedPageBreak/>
        <w:t>Operational feasibility is mainly concerned with issues like whether the system will be used if it is developed and implemented. Whether there will be resistance from users that will affect the possible application benefits? The essential questions that help in testing the operational feasibility of a system are following.</w:t>
      </w:r>
    </w:p>
    <w:p w:rsidR="00CA3622" w:rsidRPr="00EF7332" w:rsidRDefault="00CA3622" w:rsidP="00CA3622">
      <w:pPr>
        <w:numPr>
          <w:ilvl w:val="0"/>
          <w:numId w:val="19"/>
        </w:numPr>
        <w:spacing w:before="100" w:beforeAutospacing="1" w:after="100" w:afterAutospacing="1" w:line="360" w:lineRule="auto"/>
        <w:jc w:val="both"/>
        <w:rPr>
          <w:bCs/>
          <w:sz w:val="26"/>
          <w:szCs w:val="26"/>
        </w:rPr>
      </w:pPr>
      <w:r w:rsidRPr="00EF7332">
        <w:rPr>
          <w:bCs/>
          <w:sz w:val="26"/>
          <w:szCs w:val="26"/>
        </w:rPr>
        <w:t>Does management support the project?</w:t>
      </w:r>
    </w:p>
    <w:p w:rsidR="00CA3622" w:rsidRPr="00EF7332" w:rsidRDefault="00CA3622" w:rsidP="00CA3622">
      <w:pPr>
        <w:numPr>
          <w:ilvl w:val="0"/>
          <w:numId w:val="19"/>
        </w:numPr>
        <w:spacing w:before="100" w:beforeAutospacing="1" w:after="100" w:afterAutospacing="1" w:line="360" w:lineRule="auto"/>
        <w:jc w:val="both"/>
        <w:rPr>
          <w:bCs/>
          <w:sz w:val="26"/>
          <w:szCs w:val="26"/>
        </w:rPr>
      </w:pPr>
      <w:r w:rsidRPr="00EF7332">
        <w:rPr>
          <w:bCs/>
          <w:sz w:val="26"/>
          <w:szCs w:val="26"/>
        </w:rPr>
        <w:t>Are the users not happy with current business practices? Will it reduce the time (operation) considerably? If yes, then they will welcome the change and the new system.</w:t>
      </w:r>
    </w:p>
    <w:p w:rsidR="00CA3622" w:rsidRPr="008D7A22" w:rsidRDefault="00CA3622" w:rsidP="00CA3622">
      <w:pPr>
        <w:numPr>
          <w:ilvl w:val="0"/>
          <w:numId w:val="19"/>
        </w:numPr>
        <w:spacing w:before="100" w:beforeAutospacing="1" w:after="100" w:afterAutospacing="1" w:line="360" w:lineRule="auto"/>
        <w:jc w:val="both"/>
        <w:rPr>
          <w:bCs/>
          <w:sz w:val="26"/>
          <w:szCs w:val="26"/>
        </w:rPr>
      </w:pPr>
      <w:r w:rsidRPr="00EF7332">
        <w:rPr>
          <w:bCs/>
          <w:sz w:val="26"/>
          <w:szCs w:val="26"/>
        </w:rPr>
        <w:t>Have the users been involved in the planning and development of the project? Early involvement reduces the probability of resistance towards the new system.</w:t>
      </w:r>
      <w:r>
        <w:rPr>
          <w:bCs/>
          <w:sz w:val="26"/>
          <w:szCs w:val="26"/>
        </w:rPr>
        <w:t xml:space="preserve"> </w:t>
      </w:r>
      <w:r w:rsidRPr="00EF7332">
        <w:rPr>
          <w:bCs/>
          <w:sz w:val="26"/>
          <w:szCs w:val="26"/>
        </w:rPr>
        <w:t>Our system is operational feasible.</w:t>
      </w:r>
      <w:r w:rsidRPr="00565B77">
        <w:rPr>
          <w:sz w:val="26"/>
          <w:szCs w:val="26"/>
        </w:rPr>
        <w:t>.</w:t>
      </w:r>
    </w:p>
    <w:p w:rsidR="00CA3622" w:rsidRDefault="00CA3622" w:rsidP="0093189D">
      <w:pPr>
        <w:pStyle w:val="normal0"/>
        <w:tabs>
          <w:tab w:val="left" w:pos="900"/>
        </w:tabs>
        <w:spacing w:after="0" w:line="240" w:lineRule="auto"/>
        <w:jc w:val="both"/>
        <w:rPr>
          <w:rFonts w:ascii="Times New Roman" w:eastAsia="Times New Roman" w:hAnsi="Times New Roman" w:cs="Times New Roman"/>
          <w:b/>
          <w:sz w:val="24"/>
          <w:szCs w:val="24"/>
        </w:rPr>
      </w:pPr>
    </w:p>
    <w:p w:rsidR="0093189D" w:rsidRPr="00CC0797" w:rsidRDefault="0093189D" w:rsidP="0093189D">
      <w:pPr>
        <w:pStyle w:val="normal0"/>
        <w:tabs>
          <w:tab w:val="left" w:pos="900"/>
        </w:tabs>
        <w:spacing w:after="0" w:line="240" w:lineRule="auto"/>
        <w:jc w:val="both"/>
        <w:rPr>
          <w:b/>
          <w:sz w:val="24"/>
          <w:szCs w:val="24"/>
        </w:rPr>
      </w:pPr>
    </w:p>
    <w:p w:rsidR="0093189D" w:rsidRPr="00CC0797" w:rsidRDefault="0093189D" w:rsidP="0093189D">
      <w:pPr>
        <w:pStyle w:val="normal0"/>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w:t>
      </w:r>
      <w:r>
        <w:rPr>
          <w:rFonts w:ascii="Times New Roman" w:eastAsia="Times New Roman" w:hAnsi="Times New Roman" w:cs="Times New Roman"/>
          <w:b/>
          <w:sz w:val="24"/>
          <w:szCs w:val="24"/>
        </w:rPr>
        <w:tab/>
      </w:r>
      <w:r w:rsidRPr="00CC0797">
        <w:rPr>
          <w:rFonts w:ascii="Times New Roman" w:eastAsia="Times New Roman" w:hAnsi="Times New Roman" w:cs="Times New Roman"/>
          <w:b/>
          <w:sz w:val="24"/>
          <w:szCs w:val="24"/>
        </w:rPr>
        <w:t xml:space="preserve">Architectural Specification                                                        </w:t>
      </w:r>
    </w:p>
    <w:p w:rsidR="00682FC6" w:rsidRDefault="00682FC6" w:rsidP="003236DC">
      <w:pPr>
        <w:jc w:val="both"/>
        <w:rPr>
          <w:sz w:val="28"/>
          <w:szCs w:val="28"/>
        </w:rPr>
      </w:pPr>
    </w:p>
    <w:p w:rsidR="00682FC6" w:rsidRDefault="00682FC6" w:rsidP="00682FC6">
      <w:pPr>
        <w:tabs>
          <w:tab w:val="left" w:pos="-540"/>
        </w:tabs>
        <w:spacing w:line="360" w:lineRule="auto"/>
        <w:jc w:val="both"/>
        <w:rPr>
          <w:sz w:val="26"/>
          <w:szCs w:val="26"/>
        </w:rPr>
      </w:pPr>
      <w:r w:rsidRPr="00EF7332">
        <w:rPr>
          <w:sz w:val="26"/>
          <w:szCs w:val="26"/>
        </w:rPr>
        <w:tab/>
        <w:t>The primary objective of Architectural Design is to develop a modular program structure and represent the control relationships between modules. It also melds program structure and data structure, defining interfaces that enable data to flow throughout the program.</w:t>
      </w:r>
    </w:p>
    <w:p w:rsidR="00682FC6" w:rsidRDefault="00682FC6" w:rsidP="00682FC6">
      <w:pPr>
        <w:tabs>
          <w:tab w:val="left" w:pos="-540"/>
        </w:tabs>
        <w:spacing w:line="360" w:lineRule="auto"/>
        <w:jc w:val="center"/>
        <w:rPr>
          <w:sz w:val="26"/>
          <w:szCs w:val="26"/>
        </w:rPr>
      </w:pPr>
      <w:r>
        <w:rPr>
          <w:noProof/>
          <w:sz w:val="26"/>
          <w:szCs w:val="26"/>
        </w:rPr>
        <w:drawing>
          <wp:inline distT="0" distB="0" distL="0" distR="0">
            <wp:extent cx="3585791" cy="1800651"/>
            <wp:effectExtent l="19050" t="0" r="0" b="0"/>
            <wp:docPr id="24" name="Picture 4" descr="email s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sys.jpg"/>
                    <pic:cNvPicPr/>
                  </pic:nvPicPr>
                  <pic:blipFill>
                    <a:blip r:embed="rId15" cstate="print"/>
                    <a:srcRect t="2133" b="14053"/>
                    <a:stretch>
                      <a:fillRect/>
                    </a:stretch>
                  </pic:blipFill>
                  <pic:spPr>
                    <a:xfrm>
                      <a:off x="0" y="0"/>
                      <a:ext cx="3593016" cy="1804279"/>
                    </a:xfrm>
                    <a:prstGeom prst="rect">
                      <a:avLst/>
                    </a:prstGeom>
                  </pic:spPr>
                </pic:pic>
              </a:graphicData>
            </a:graphic>
          </wp:inline>
        </w:drawing>
      </w:r>
    </w:p>
    <w:p w:rsidR="00682FC6" w:rsidRPr="00A26EFB" w:rsidRDefault="00682FC6" w:rsidP="00682FC6">
      <w:pPr>
        <w:tabs>
          <w:tab w:val="left" w:pos="-540"/>
        </w:tabs>
        <w:spacing w:line="360" w:lineRule="auto"/>
        <w:jc w:val="center"/>
        <w:rPr>
          <w:b/>
          <w:sz w:val="26"/>
          <w:szCs w:val="26"/>
          <w:u w:val="single"/>
        </w:rPr>
      </w:pPr>
      <w:r w:rsidRPr="00A26EFB">
        <w:rPr>
          <w:b/>
          <w:sz w:val="26"/>
          <w:szCs w:val="26"/>
          <w:u w:val="single"/>
        </w:rPr>
        <w:t>Fig : E-mailing System Working</w:t>
      </w:r>
    </w:p>
    <w:p w:rsidR="00682FC6" w:rsidRDefault="00682FC6" w:rsidP="00682FC6">
      <w:pPr>
        <w:tabs>
          <w:tab w:val="left" w:pos="-540"/>
        </w:tabs>
        <w:spacing w:line="360" w:lineRule="auto"/>
        <w:jc w:val="both"/>
        <w:rPr>
          <w:sz w:val="26"/>
          <w:szCs w:val="26"/>
        </w:rPr>
      </w:pPr>
      <w:r w:rsidRPr="00EF7332">
        <w:rPr>
          <w:sz w:val="26"/>
          <w:szCs w:val="26"/>
        </w:rPr>
        <w:tab/>
        <w:t>There can be various kind of architectural style</w:t>
      </w:r>
      <w:r>
        <w:rPr>
          <w:sz w:val="26"/>
          <w:szCs w:val="26"/>
        </w:rPr>
        <w:t xml:space="preserve"> of software like- Data Cent</w:t>
      </w:r>
      <w:r w:rsidRPr="00EF7332">
        <w:rPr>
          <w:sz w:val="26"/>
          <w:szCs w:val="26"/>
        </w:rPr>
        <w:t xml:space="preserve">red Architecture, Data Flow Architecture, Entity Relationship Diagram Call and Return Architecture, Object Oriented Architecture, Layered </w:t>
      </w:r>
      <w:r w:rsidRPr="00EF7332">
        <w:rPr>
          <w:sz w:val="26"/>
          <w:szCs w:val="26"/>
        </w:rPr>
        <w:lastRenderedPageBreak/>
        <w:t xml:space="preserve">Architecture, Client Server Architecture, MVC Architecture, Three Tier Architecture / Multi Tier Architecture. </w:t>
      </w:r>
    </w:p>
    <w:p w:rsidR="00682FC6" w:rsidRPr="00EF7332" w:rsidRDefault="00682FC6" w:rsidP="00682FC6">
      <w:pPr>
        <w:tabs>
          <w:tab w:val="left" w:pos="-540"/>
        </w:tabs>
        <w:spacing w:line="360" w:lineRule="auto"/>
        <w:jc w:val="center"/>
        <w:rPr>
          <w:sz w:val="26"/>
          <w:szCs w:val="26"/>
        </w:rPr>
      </w:pPr>
      <w:r w:rsidRPr="007115C5">
        <w:rPr>
          <w:noProof/>
          <w:sz w:val="26"/>
          <w:szCs w:val="26"/>
        </w:rPr>
        <w:drawing>
          <wp:inline distT="0" distB="0" distL="0" distR="0">
            <wp:extent cx="2997894" cy="2129051"/>
            <wp:effectExtent l="19050" t="0" r="0" b="0"/>
            <wp:docPr id="25" name="Picture 32" descr="c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a.png"/>
                    <pic:cNvPicPr/>
                  </pic:nvPicPr>
                  <pic:blipFill>
                    <a:blip r:embed="rId16"/>
                    <a:stretch>
                      <a:fillRect/>
                    </a:stretch>
                  </pic:blipFill>
                  <pic:spPr>
                    <a:xfrm>
                      <a:off x="0" y="0"/>
                      <a:ext cx="3012590" cy="2139488"/>
                    </a:xfrm>
                    <a:prstGeom prst="rect">
                      <a:avLst/>
                    </a:prstGeom>
                  </pic:spPr>
                </pic:pic>
              </a:graphicData>
            </a:graphic>
          </wp:inline>
        </w:drawing>
      </w:r>
    </w:p>
    <w:p w:rsidR="00682FC6" w:rsidRPr="00D23598" w:rsidRDefault="00682FC6" w:rsidP="00682FC6">
      <w:pPr>
        <w:spacing w:line="360" w:lineRule="auto"/>
        <w:ind w:firstLine="720"/>
        <w:jc w:val="both"/>
        <w:rPr>
          <w:sz w:val="26"/>
          <w:szCs w:val="26"/>
        </w:rPr>
      </w:pPr>
      <w:r w:rsidRPr="00EF7332">
        <w:rPr>
          <w:b/>
          <w:bCs/>
          <w:sz w:val="26"/>
          <w:szCs w:val="26"/>
        </w:rPr>
        <w:t>Client Server Architecture</w:t>
      </w:r>
      <w:r w:rsidRPr="00EF7332">
        <w:rPr>
          <w:sz w:val="26"/>
          <w:szCs w:val="26"/>
        </w:rPr>
        <w:t xml:space="preserve"> is used in this system i.e. Desktop Monitoring system. Client server architecture consists of two part Client and serv</w:t>
      </w:r>
      <w:r>
        <w:rPr>
          <w:sz w:val="26"/>
          <w:szCs w:val="26"/>
        </w:rPr>
        <w:t>er. A server is any</w:t>
      </w:r>
      <w:r w:rsidRPr="00EF7332">
        <w:rPr>
          <w:sz w:val="26"/>
          <w:szCs w:val="26"/>
        </w:rPr>
        <w:t>thing that has some</w:t>
      </w:r>
      <w:r>
        <w:rPr>
          <w:sz w:val="26"/>
          <w:szCs w:val="26"/>
        </w:rPr>
        <w:t xml:space="preserve"> resource to share. There are computer server</w:t>
      </w:r>
      <w:r w:rsidRPr="00EF7332">
        <w:rPr>
          <w:sz w:val="26"/>
          <w:szCs w:val="26"/>
        </w:rPr>
        <w:t>, which provides computing power; print server which manage collection of printers, disk server which provide network disk space, the Web server which stores web pages. A c</w:t>
      </w:r>
      <w:r>
        <w:rPr>
          <w:sz w:val="26"/>
          <w:szCs w:val="26"/>
        </w:rPr>
        <w:t xml:space="preserve">lient is any other entity which </w:t>
      </w:r>
      <w:r w:rsidRPr="00EF7332">
        <w:rPr>
          <w:sz w:val="26"/>
          <w:szCs w:val="26"/>
        </w:rPr>
        <w:t>want to gain access other entity at server. The interaction between client and server is similar as lamp and electrical socket. Lamp is client which request for electricity and socket is server which server the request and provide electric current. The server is</w:t>
      </w:r>
      <w:r>
        <w:rPr>
          <w:sz w:val="26"/>
          <w:szCs w:val="26"/>
        </w:rPr>
        <w:t xml:space="preserve"> permanently available resource</w:t>
      </w:r>
      <w:r w:rsidRPr="00EF7332">
        <w:rPr>
          <w:sz w:val="26"/>
          <w:szCs w:val="26"/>
        </w:rPr>
        <w:t>, which the client is free to unplug after it is has been served.</w:t>
      </w:r>
    </w:p>
    <w:p w:rsidR="00682FC6" w:rsidRDefault="00682FC6" w:rsidP="00682FC6">
      <w:pPr>
        <w:pStyle w:val="Header"/>
        <w:spacing w:line="360" w:lineRule="auto"/>
        <w:jc w:val="center"/>
        <w:rPr>
          <w:b/>
          <w:bCs/>
          <w:sz w:val="26"/>
          <w:szCs w:val="26"/>
        </w:rPr>
      </w:pPr>
      <w:r>
        <w:rPr>
          <w:b/>
          <w:bCs/>
          <w:noProof/>
          <w:sz w:val="26"/>
          <w:szCs w:val="26"/>
        </w:rPr>
        <w:drawing>
          <wp:inline distT="0" distB="0" distL="0" distR="0">
            <wp:extent cx="1831696" cy="2223821"/>
            <wp:effectExtent l="19050" t="0" r="0" b="0"/>
            <wp:docPr id="26" name="Picture 8" descr="lay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2.jpg"/>
                    <pic:cNvPicPr/>
                  </pic:nvPicPr>
                  <pic:blipFill>
                    <a:blip r:embed="rId17"/>
                    <a:stretch>
                      <a:fillRect/>
                    </a:stretch>
                  </pic:blipFill>
                  <pic:spPr>
                    <a:xfrm>
                      <a:off x="0" y="0"/>
                      <a:ext cx="1837381" cy="2230723"/>
                    </a:xfrm>
                    <a:prstGeom prst="rect">
                      <a:avLst/>
                    </a:prstGeom>
                  </pic:spPr>
                </pic:pic>
              </a:graphicData>
            </a:graphic>
          </wp:inline>
        </w:drawing>
      </w:r>
    </w:p>
    <w:p w:rsidR="00682FC6" w:rsidRDefault="00682FC6" w:rsidP="003236DC">
      <w:pPr>
        <w:jc w:val="both"/>
        <w:rPr>
          <w:sz w:val="28"/>
          <w:szCs w:val="28"/>
        </w:rPr>
      </w:pPr>
    </w:p>
    <w:p w:rsidR="005E174D" w:rsidRDefault="0093189D" w:rsidP="003236DC">
      <w:pPr>
        <w:jc w:val="both"/>
        <w:rPr>
          <w:sz w:val="28"/>
          <w:szCs w:val="28"/>
        </w:rPr>
      </w:pPr>
      <w:r>
        <w:rPr>
          <w:sz w:val="28"/>
          <w:szCs w:val="28"/>
        </w:rPr>
        <w:t>3.5</w:t>
      </w:r>
      <w:r>
        <w:rPr>
          <w:sz w:val="28"/>
          <w:szCs w:val="28"/>
        </w:rPr>
        <w:tab/>
      </w:r>
      <w:r w:rsidRPr="00CC0797">
        <w:rPr>
          <w:b/>
        </w:rPr>
        <w:t>Use Case Model</w:t>
      </w:r>
    </w:p>
    <w:p w:rsidR="005E174D" w:rsidRDefault="00EA5021" w:rsidP="003236DC">
      <w:pPr>
        <w:jc w:val="both"/>
        <w:rPr>
          <w:sz w:val="28"/>
          <w:szCs w:val="28"/>
        </w:rPr>
      </w:pPr>
      <w:r>
        <w:rPr>
          <w:sz w:val="28"/>
          <w:szCs w:val="28"/>
        </w:rPr>
        <w:t>3.6</w:t>
      </w:r>
      <w:r>
        <w:rPr>
          <w:sz w:val="28"/>
          <w:szCs w:val="28"/>
        </w:rPr>
        <w:tab/>
      </w:r>
      <w:r w:rsidRPr="00CC0797">
        <w:rPr>
          <w:b/>
        </w:rPr>
        <w:t>Use Case Description</w:t>
      </w:r>
    </w:p>
    <w:p w:rsidR="005E174D" w:rsidRDefault="005E174D" w:rsidP="003236DC">
      <w:pPr>
        <w:jc w:val="both"/>
        <w:rPr>
          <w:sz w:val="28"/>
          <w:szCs w:val="28"/>
        </w:rPr>
      </w:pPr>
    </w:p>
    <w:p w:rsidR="005E174D" w:rsidRDefault="005E174D" w:rsidP="003236DC">
      <w:pPr>
        <w:jc w:val="both"/>
        <w:rPr>
          <w:sz w:val="28"/>
          <w:szCs w:val="28"/>
        </w:rPr>
      </w:pPr>
    </w:p>
    <w:p w:rsidR="00351220" w:rsidRPr="00EF7332" w:rsidRDefault="00351220" w:rsidP="00351220">
      <w:pPr>
        <w:spacing w:line="360" w:lineRule="auto"/>
        <w:jc w:val="both"/>
        <w:rPr>
          <w:b/>
          <w:sz w:val="26"/>
          <w:szCs w:val="26"/>
        </w:rPr>
      </w:pPr>
      <w:r>
        <w:rPr>
          <w:b/>
          <w:sz w:val="26"/>
          <w:szCs w:val="26"/>
        </w:rPr>
        <w:t xml:space="preserve">6.3.1 </w:t>
      </w:r>
      <w:r w:rsidRPr="00EF7332">
        <w:rPr>
          <w:b/>
          <w:sz w:val="26"/>
          <w:szCs w:val="26"/>
        </w:rPr>
        <w:t>USECASE DIAGRAMS:</w:t>
      </w:r>
      <w:r>
        <w:rPr>
          <w:b/>
          <w:sz w:val="26"/>
          <w:szCs w:val="26"/>
        </w:rPr>
        <w:t>-</w:t>
      </w:r>
      <w:r w:rsidRPr="00EF7332">
        <w:rPr>
          <w:b/>
          <w:sz w:val="26"/>
          <w:szCs w:val="26"/>
        </w:rPr>
        <w:tab/>
      </w:r>
    </w:p>
    <w:p w:rsidR="00351220" w:rsidRPr="00EF7332" w:rsidRDefault="00351220" w:rsidP="00351220">
      <w:pPr>
        <w:pStyle w:val="BodyTextIndent2"/>
        <w:spacing w:after="0" w:line="360" w:lineRule="auto"/>
        <w:ind w:left="0" w:firstLine="720"/>
        <w:jc w:val="both"/>
        <w:rPr>
          <w:sz w:val="26"/>
          <w:szCs w:val="26"/>
        </w:rPr>
      </w:pPr>
      <w:r w:rsidRPr="00EF7332">
        <w:rPr>
          <w:sz w:val="26"/>
          <w:szCs w:val="26"/>
        </w:rPr>
        <w:t>Use case diagrams model behavior within a system and helps the developers understand of what the user require. The stic</w:t>
      </w:r>
      <w:r>
        <w:rPr>
          <w:sz w:val="26"/>
          <w:szCs w:val="26"/>
        </w:rPr>
        <w:t xml:space="preserve">k man represents what’s called </w:t>
      </w:r>
      <w:r w:rsidRPr="00EF7332">
        <w:rPr>
          <w:sz w:val="26"/>
          <w:szCs w:val="26"/>
        </w:rPr>
        <w:t>an actor.</w:t>
      </w:r>
      <w:r w:rsidRPr="006B21E5">
        <w:rPr>
          <w:sz w:val="26"/>
          <w:szCs w:val="26"/>
        </w:rPr>
        <w:t xml:space="preserve"> </w:t>
      </w:r>
      <w:r w:rsidRPr="00EF7332">
        <w:rPr>
          <w:sz w:val="26"/>
          <w:szCs w:val="26"/>
        </w:rPr>
        <w:t xml:space="preserve">A Use case is a description </w:t>
      </w:r>
      <w:r>
        <w:rPr>
          <w:sz w:val="26"/>
          <w:szCs w:val="26"/>
        </w:rPr>
        <w:t xml:space="preserve">of set of sequence of actions. </w:t>
      </w:r>
      <w:r w:rsidRPr="00EF7332">
        <w:rPr>
          <w:sz w:val="26"/>
          <w:szCs w:val="26"/>
        </w:rPr>
        <w:t>Graphically it is rendered as an ellipse with solid</w:t>
      </w:r>
      <w:r>
        <w:rPr>
          <w:sz w:val="26"/>
          <w:szCs w:val="26"/>
        </w:rPr>
        <w:t xml:space="preserve"> line including only its name. </w:t>
      </w:r>
      <w:r w:rsidRPr="00EF7332">
        <w:rPr>
          <w:sz w:val="26"/>
          <w:szCs w:val="26"/>
        </w:rPr>
        <w:t>Use case diagram is a behavioral diagram that shows a set of use c</w:t>
      </w:r>
      <w:r>
        <w:rPr>
          <w:sz w:val="26"/>
          <w:szCs w:val="26"/>
        </w:rPr>
        <w:t xml:space="preserve">ases and actors and their relationship. </w:t>
      </w:r>
      <w:r w:rsidRPr="00EF7332">
        <w:rPr>
          <w:sz w:val="26"/>
          <w:szCs w:val="26"/>
        </w:rPr>
        <w:t>It is an association bet</w:t>
      </w:r>
      <w:r>
        <w:rPr>
          <w:sz w:val="26"/>
          <w:szCs w:val="26"/>
        </w:rPr>
        <w:t xml:space="preserve">ween the use cases and actors. </w:t>
      </w:r>
      <w:r w:rsidRPr="00EF7332">
        <w:rPr>
          <w:sz w:val="26"/>
          <w:szCs w:val="26"/>
        </w:rPr>
        <w:t>An actor represents a re</w:t>
      </w:r>
      <w:r>
        <w:rPr>
          <w:sz w:val="26"/>
          <w:szCs w:val="26"/>
        </w:rPr>
        <w:t>al-world object.  Primary Actor</w:t>
      </w:r>
      <w:r w:rsidRPr="00EF7332">
        <w:rPr>
          <w:sz w:val="26"/>
          <w:szCs w:val="26"/>
        </w:rPr>
        <w:t>– Sender, Secondary Actor</w:t>
      </w:r>
      <w:r>
        <w:rPr>
          <w:sz w:val="26"/>
          <w:szCs w:val="26"/>
        </w:rPr>
        <w:t xml:space="preserve">- </w:t>
      </w:r>
      <w:r w:rsidRPr="00EF7332">
        <w:rPr>
          <w:sz w:val="26"/>
          <w:szCs w:val="26"/>
        </w:rPr>
        <w:t xml:space="preserve">Receiver. </w:t>
      </w:r>
    </w:p>
    <w:p w:rsidR="00351220" w:rsidRPr="00EF7332" w:rsidRDefault="00351220" w:rsidP="00351220">
      <w:pPr>
        <w:spacing w:line="360" w:lineRule="auto"/>
        <w:jc w:val="both"/>
        <w:rPr>
          <w:sz w:val="26"/>
          <w:szCs w:val="26"/>
        </w:rPr>
      </w:pPr>
      <w:r>
        <w:rPr>
          <w:sz w:val="26"/>
          <w:szCs w:val="26"/>
        </w:rPr>
        <w:tab/>
      </w:r>
      <w:r w:rsidRPr="00EF7332">
        <w:rPr>
          <w:sz w:val="26"/>
          <w:szCs w:val="26"/>
        </w:rPr>
        <w:t>Use case diagram can be useful for getting an overall view o</w:t>
      </w:r>
      <w:r>
        <w:rPr>
          <w:sz w:val="26"/>
          <w:szCs w:val="26"/>
        </w:rPr>
        <w:t xml:space="preserve">f the system and clarifying what </w:t>
      </w:r>
      <w:r w:rsidRPr="00EF7332">
        <w:rPr>
          <w:sz w:val="26"/>
          <w:szCs w:val="26"/>
        </w:rPr>
        <w:t>can do and more importantly what they can’t do.</w:t>
      </w:r>
    </w:p>
    <w:p w:rsidR="00351220" w:rsidRPr="00EF7332" w:rsidRDefault="00351220" w:rsidP="00351220">
      <w:pPr>
        <w:spacing w:line="360" w:lineRule="auto"/>
        <w:jc w:val="both"/>
        <w:rPr>
          <w:sz w:val="26"/>
          <w:szCs w:val="26"/>
        </w:rPr>
      </w:pPr>
      <w:r>
        <w:rPr>
          <w:sz w:val="26"/>
          <w:szCs w:val="26"/>
        </w:rPr>
        <w:tab/>
      </w:r>
      <w:r w:rsidRPr="00EF7332">
        <w:rPr>
          <w:sz w:val="26"/>
          <w:szCs w:val="26"/>
        </w:rPr>
        <w:t>Use case diagram consists of use cases and actors and shows the interaction between the use case and actors.</w:t>
      </w:r>
    </w:p>
    <w:p w:rsidR="00351220" w:rsidRPr="00EF7332" w:rsidRDefault="00351220" w:rsidP="00351220">
      <w:pPr>
        <w:numPr>
          <w:ilvl w:val="0"/>
          <w:numId w:val="17"/>
        </w:numPr>
        <w:spacing w:line="360" w:lineRule="auto"/>
        <w:jc w:val="both"/>
        <w:rPr>
          <w:b/>
          <w:sz w:val="26"/>
          <w:szCs w:val="26"/>
        </w:rPr>
      </w:pPr>
      <w:r w:rsidRPr="00EF7332">
        <w:rPr>
          <w:sz w:val="26"/>
          <w:szCs w:val="26"/>
        </w:rPr>
        <w:t>The purpose is to show the interactions between the use case and actor.</w:t>
      </w:r>
    </w:p>
    <w:p w:rsidR="00351220" w:rsidRPr="00EF7332" w:rsidRDefault="00351220" w:rsidP="00351220">
      <w:pPr>
        <w:numPr>
          <w:ilvl w:val="0"/>
          <w:numId w:val="17"/>
        </w:numPr>
        <w:spacing w:line="360" w:lineRule="auto"/>
        <w:jc w:val="both"/>
        <w:rPr>
          <w:b/>
          <w:sz w:val="26"/>
          <w:szCs w:val="26"/>
        </w:rPr>
      </w:pPr>
      <w:r w:rsidRPr="00EF7332">
        <w:rPr>
          <w:sz w:val="26"/>
          <w:szCs w:val="26"/>
        </w:rPr>
        <w:t>To represent the system requirements from user’s perspective.</w:t>
      </w:r>
    </w:p>
    <w:p w:rsidR="00351220" w:rsidRDefault="00351220" w:rsidP="00351220">
      <w:pPr>
        <w:numPr>
          <w:ilvl w:val="0"/>
          <w:numId w:val="17"/>
        </w:numPr>
        <w:spacing w:line="360" w:lineRule="auto"/>
        <w:jc w:val="both"/>
        <w:rPr>
          <w:b/>
          <w:sz w:val="26"/>
          <w:szCs w:val="26"/>
        </w:rPr>
      </w:pPr>
      <w:r w:rsidRPr="00EF7332">
        <w:rPr>
          <w:sz w:val="26"/>
          <w:szCs w:val="26"/>
        </w:rPr>
        <w:t>An actor could be the end-user of the system or an external system.</w:t>
      </w:r>
    </w:p>
    <w:p w:rsidR="005E174D" w:rsidRDefault="005E174D" w:rsidP="003236DC">
      <w:pPr>
        <w:jc w:val="both"/>
        <w:rPr>
          <w:sz w:val="28"/>
          <w:szCs w:val="28"/>
        </w:rPr>
      </w:pPr>
    </w:p>
    <w:p w:rsidR="00351220" w:rsidRPr="00EF7332" w:rsidRDefault="00351220" w:rsidP="00351220">
      <w:pPr>
        <w:spacing w:line="360" w:lineRule="auto"/>
        <w:jc w:val="both"/>
        <w:rPr>
          <w:b/>
          <w:sz w:val="26"/>
          <w:szCs w:val="26"/>
        </w:rPr>
      </w:pPr>
      <w:r>
        <w:rPr>
          <w:b/>
          <w:sz w:val="26"/>
          <w:szCs w:val="26"/>
        </w:rPr>
        <w:t xml:space="preserve">4.5.2 </w:t>
      </w:r>
      <w:r w:rsidRPr="00EF7332">
        <w:rPr>
          <w:b/>
          <w:sz w:val="26"/>
          <w:szCs w:val="26"/>
        </w:rPr>
        <w:t>Use Case description</w:t>
      </w:r>
      <w:r>
        <w:rPr>
          <w:b/>
          <w:sz w:val="26"/>
          <w:szCs w:val="26"/>
        </w:rPr>
        <w:t xml:space="preserve"> :-</w:t>
      </w:r>
    </w:p>
    <w:p w:rsidR="00351220" w:rsidRDefault="00351220" w:rsidP="00351220">
      <w:pPr>
        <w:spacing w:line="360" w:lineRule="auto"/>
        <w:ind w:firstLine="720"/>
        <w:jc w:val="both"/>
        <w:rPr>
          <w:sz w:val="26"/>
          <w:szCs w:val="26"/>
        </w:rPr>
      </w:pPr>
      <w:r w:rsidRPr="00EF7332">
        <w:rPr>
          <w:sz w:val="26"/>
          <w:szCs w:val="26"/>
        </w:rPr>
        <w:t xml:space="preserve">The main purpose of a </w:t>
      </w:r>
      <w:r w:rsidRPr="00D90896">
        <w:rPr>
          <w:b/>
          <w:sz w:val="26"/>
          <w:szCs w:val="26"/>
        </w:rPr>
        <w:t>use case diagram</w:t>
      </w:r>
      <w:r w:rsidRPr="00EF7332">
        <w:rPr>
          <w:sz w:val="26"/>
          <w:szCs w:val="26"/>
        </w:rPr>
        <w:t xml:space="preserve"> is to show what system functions are performed for which actor. Roles of the actors in the system can be depicted.</w:t>
      </w:r>
    </w:p>
    <w:p w:rsidR="00351220" w:rsidRPr="00EF7332" w:rsidRDefault="00351220" w:rsidP="00351220">
      <w:pPr>
        <w:pStyle w:val="ListBullet"/>
        <w:numPr>
          <w:ilvl w:val="0"/>
          <w:numId w:val="0"/>
        </w:numPr>
        <w:ind w:left="360"/>
        <w:jc w:val="both"/>
        <w:rPr>
          <w:rFonts w:ascii="Times New Roman" w:hAnsi="Times New Roman" w:cs="Times New Roman"/>
          <w:sz w:val="26"/>
          <w:szCs w:val="26"/>
        </w:rPr>
      </w:pPr>
    </w:p>
    <w:p w:rsidR="00351220" w:rsidRPr="00EF7332" w:rsidRDefault="00351220" w:rsidP="00351220">
      <w:pPr>
        <w:pStyle w:val="ListBullet"/>
        <w:numPr>
          <w:ilvl w:val="0"/>
          <w:numId w:val="0"/>
        </w:numPr>
        <w:ind w:left="360"/>
        <w:jc w:val="both"/>
        <w:rPr>
          <w:rFonts w:ascii="Times New Roman" w:hAnsi="Times New Roman" w:cs="Times New Roman"/>
          <w:b/>
          <w:sz w:val="26"/>
          <w:szCs w:val="26"/>
        </w:rPr>
      </w:pPr>
      <w:r>
        <w:rPr>
          <w:rFonts w:ascii="Times New Roman" w:hAnsi="Times New Roman" w:cs="Times New Roman"/>
          <w:b/>
          <w:sz w:val="26"/>
          <w:szCs w:val="26"/>
        </w:rPr>
        <w:t xml:space="preserve">4.3 </w:t>
      </w:r>
      <w:r w:rsidRPr="00D90896">
        <w:rPr>
          <w:rFonts w:ascii="Times New Roman" w:hAnsi="Times New Roman" w:cs="Times New Roman"/>
          <w:b/>
          <w:sz w:val="26"/>
          <w:szCs w:val="26"/>
          <w:u w:val="single"/>
        </w:rPr>
        <w:t>Use Case Specification</w:t>
      </w:r>
      <w:r>
        <w:rPr>
          <w:rFonts w:ascii="Times New Roman" w:hAnsi="Times New Roman" w:cs="Times New Roman"/>
          <w:b/>
          <w:sz w:val="26"/>
          <w:szCs w:val="26"/>
        </w:rPr>
        <w:t xml:space="preserve"> :-</w:t>
      </w:r>
    </w:p>
    <w:p w:rsidR="00351220" w:rsidRPr="00E1675D" w:rsidRDefault="00351220" w:rsidP="00351220">
      <w:pPr>
        <w:pStyle w:val="ListBullet"/>
        <w:numPr>
          <w:ilvl w:val="0"/>
          <w:numId w:val="0"/>
        </w:numPr>
        <w:ind w:left="360"/>
        <w:jc w:val="both"/>
        <w:rPr>
          <w:rFonts w:ascii="Times New Roman" w:hAnsi="Times New Roman" w:cs="Times New Roman"/>
          <w:sz w:val="26"/>
          <w:szCs w:val="26"/>
        </w:rPr>
      </w:pPr>
      <w:r w:rsidRPr="00EF7332">
        <w:rPr>
          <w:rFonts w:ascii="Times New Roman" w:hAnsi="Times New Roman" w:cs="Times New Roman"/>
          <w:sz w:val="26"/>
          <w:szCs w:val="26"/>
        </w:rPr>
        <w:t>A use case is a description of a set of sequence of action including variants that a system performance to yield an observable value to an actor a use case describes a set of sequences which each sequence represents the interaction of the things outside the system with the system itself a use case represents functional requirement of your system as a whole a use case describe what a system does but it does not specify how it does.</w:t>
      </w:r>
    </w:p>
    <w:p w:rsidR="00490961" w:rsidRDefault="00490961" w:rsidP="00490961">
      <w:pPr>
        <w:ind w:right="4"/>
        <w:rPr>
          <w:sz w:val="23"/>
          <w:szCs w:val="23"/>
        </w:rPr>
      </w:pPr>
    </w:p>
    <w:p w:rsidR="00351220" w:rsidRDefault="00490961" w:rsidP="00490961">
      <w:pPr>
        <w:spacing w:line="360" w:lineRule="auto"/>
        <w:ind w:firstLine="720"/>
        <w:jc w:val="both"/>
        <w:rPr>
          <w:sz w:val="26"/>
          <w:szCs w:val="26"/>
        </w:rPr>
      </w:pPr>
      <w:r>
        <w:rPr>
          <w:sz w:val="22"/>
          <w:szCs w:val="22"/>
        </w:rPr>
        <w:lastRenderedPageBreak/>
        <w:t>Actor and use case description shows the detail description of interaction between the actors and their use cases. The description enables to have a proper understanding of how actor interacts with the system through their use cases.</w:t>
      </w:r>
    </w:p>
    <w:p w:rsidR="00351220" w:rsidRDefault="00351220" w:rsidP="00351220">
      <w:pPr>
        <w:spacing w:line="360" w:lineRule="auto"/>
        <w:ind w:firstLine="720"/>
        <w:jc w:val="both"/>
        <w:rPr>
          <w:sz w:val="26"/>
          <w:szCs w:val="26"/>
        </w:rPr>
      </w:pPr>
    </w:p>
    <w:p w:rsidR="00351220" w:rsidRDefault="00351220" w:rsidP="00351220">
      <w:pPr>
        <w:spacing w:line="360" w:lineRule="auto"/>
        <w:ind w:firstLine="720"/>
        <w:jc w:val="both"/>
        <w:rPr>
          <w:sz w:val="26"/>
          <w:szCs w:val="26"/>
        </w:rPr>
      </w:pPr>
    </w:p>
    <w:p w:rsidR="00351220" w:rsidRDefault="00351220" w:rsidP="00351220">
      <w:pPr>
        <w:spacing w:line="360" w:lineRule="auto"/>
        <w:ind w:firstLine="720"/>
        <w:jc w:val="both"/>
        <w:rPr>
          <w:sz w:val="26"/>
          <w:szCs w:val="26"/>
        </w:rPr>
      </w:pPr>
    </w:p>
    <w:p w:rsidR="00351220" w:rsidRDefault="00351220" w:rsidP="00351220">
      <w:pPr>
        <w:spacing w:line="360" w:lineRule="auto"/>
        <w:ind w:firstLine="720"/>
        <w:jc w:val="both"/>
        <w:rPr>
          <w:sz w:val="26"/>
          <w:szCs w:val="26"/>
        </w:rPr>
      </w:pPr>
    </w:p>
    <w:p w:rsidR="00351220" w:rsidRDefault="00351220" w:rsidP="00351220">
      <w:pPr>
        <w:spacing w:line="360" w:lineRule="auto"/>
        <w:ind w:firstLine="720"/>
        <w:jc w:val="both"/>
        <w:rPr>
          <w:sz w:val="26"/>
          <w:szCs w:val="26"/>
        </w:rPr>
      </w:pPr>
    </w:p>
    <w:p w:rsidR="00351220" w:rsidRDefault="00351220" w:rsidP="00351220">
      <w:pPr>
        <w:spacing w:line="360" w:lineRule="auto"/>
        <w:ind w:firstLine="720"/>
        <w:jc w:val="both"/>
        <w:rPr>
          <w:sz w:val="26"/>
          <w:szCs w:val="26"/>
        </w:rPr>
      </w:pPr>
    </w:p>
    <w:p w:rsidR="00351220" w:rsidRPr="00771873" w:rsidRDefault="00351220" w:rsidP="00351220">
      <w:pPr>
        <w:spacing w:line="360" w:lineRule="auto"/>
        <w:ind w:firstLine="720"/>
        <w:jc w:val="both"/>
        <w:rPr>
          <w:sz w:val="26"/>
          <w:szCs w:val="26"/>
        </w:rPr>
      </w:pPr>
    </w:p>
    <w:p w:rsidR="00351220" w:rsidRDefault="00351220" w:rsidP="00351220">
      <w:pPr>
        <w:spacing w:line="360" w:lineRule="auto"/>
        <w:jc w:val="both"/>
        <w:rPr>
          <w:b/>
          <w:sz w:val="26"/>
          <w:szCs w:val="26"/>
        </w:rPr>
      </w:pPr>
    </w:p>
    <w:p w:rsidR="00351220" w:rsidRDefault="00351220" w:rsidP="00351220">
      <w:pPr>
        <w:spacing w:line="360" w:lineRule="auto"/>
        <w:jc w:val="both"/>
        <w:rPr>
          <w:b/>
          <w:sz w:val="26"/>
          <w:szCs w:val="26"/>
        </w:rPr>
      </w:pPr>
    </w:p>
    <w:p w:rsidR="00351220" w:rsidRDefault="00351220" w:rsidP="00351220">
      <w:pPr>
        <w:spacing w:line="360" w:lineRule="auto"/>
        <w:jc w:val="both"/>
        <w:rPr>
          <w:b/>
          <w:sz w:val="26"/>
          <w:szCs w:val="26"/>
        </w:rPr>
      </w:pPr>
    </w:p>
    <w:p w:rsidR="00351220" w:rsidRDefault="00351220" w:rsidP="00351220">
      <w:pPr>
        <w:spacing w:line="360" w:lineRule="auto"/>
        <w:jc w:val="both"/>
        <w:rPr>
          <w:b/>
          <w:sz w:val="26"/>
          <w:szCs w:val="26"/>
        </w:rPr>
      </w:pPr>
    </w:p>
    <w:p w:rsidR="00351220" w:rsidRDefault="00351220" w:rsidP="00351220">
      <w:pPr>
        <w:spacing w:line="360" w:lineRule="auto"/>
        <w:jc w:val="center"/>
        <w:rPr>
          <w:b/>
          <w:sz w:val="26"/>
          <w:szCs w:val="26"/>
        </w:rPr>
      </w:pPr>
    </w:p>
    <w:p w:rsidR="00351220" w:rsidRPr="00D90896" w:rsidRDefault="00351220" w:rsidP="00351220">
      <w:pPr>
        <w:spacing w:line="360" w:lineRule="auto"/>
        <w:jc w:val="center"/>
        <w:rPr>
          <w:b/>
          <w:sz w:val="26"/>
          <w:szCs w:val="26"/>
          <w:u w:val="single"/>
        </w:rPr>
      </w:pPr>
      <w:r w:rsidRPr="00D90896">
        <w:rPr>
          <w:b/>
          <w:sz w:val="26"/>
          <w:szCs w:val="26"/>
          <w:u w:val="single"/>
        </w:rPr>
        <w:t>Fig :</w:t>
      </w:r>
      <w:r>
        <w:rPr>
          <w:b/>
          <w:sz w:val="26"/>
          <w:szCs w:val="26"/>
          <w:u w:val="single"/>
        </w:rPr>
        <w:t xml:space="preserve"> E-mailing System (</w:t>
      </w:r>
      <w:r w:rsidRPr="00D90896">
        <w:rPr>
          <w:b/>
          <w:sz w:val="26"/>
          <w:szCs w:val="26"/>
          <w:u w:val="single"/>
        </w:rPr>
        <w:t>Use Case Diagram</w:t>
      </w:r>
      <w:r>
        <w:rPr>
          <w:b/>
          <w:sz w:val="26"/>
          <w:szCs w:val="26"/>
          <w:u w:val="single"/>
        </w:rPr>
        <w:t>)</w: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EB3F47" w:rsidRDefault="00EB3F47" w:rsidP="003236DC">
      <w:pPr>
        <w:jc w:val="both"/>
        <w:rPr>
          <w:sz w:val="28"/>
          <w:szCs w:val="28"/>
        </w:rPr>
      </w:pPr>
    </w:p>
    <w:p w:rsidR="00EB3F47" w:rsidRDefault="009D0407" w:rsidP="003236DC">
      <w:pPr>
        <w:jc w:val="both"/>
        <w:rPr>
          <w:sz w:val="28"/>
          <w:szCs w:val="28"/>
        </w:rPr>
      </w:pPr>
      <w:r>
        <w:rPr>
          <w:noProof/>
          <w:sz w:val="28"/>
          <w:szCs w:val="28"/>
        </w:rPr>
        <w:pict>
          <v:roundrect id="_x0000_s1061" style="position:absolute;left:0;text-align:left;margin-left:-55pt;margin-top:13.35pt;width:488.1pt;height:135.6pt;z-index:251684864" arcsize="10923f"/>
        </w:pict>
      </w:r>
    </w:p>
    <w:p w:rsidR="00EB3F47" w:rsidRDefault="009D0407" w:rsidP="003236DC">
      <w:pPr>
        <w:jc w:val="both"/>
        <w:rPr>
          <w:sz w:val="28"/>
          <w:szCs w:val="28"/>
        </w:rPr>
      </w:pPr>
      <w:r>
        <w:rPr>
          <w:noProof/>
          <w:sz w:val="28"/>
          <w:szCs w:val="28"/>
        </w:rPr>
        <w:pict>
          <v:shape id="_x0000_s1062" type="#_x0000_t202" style="position:absolute;left:0;text-align:left;margin-left:.85pt;margin-top:13pt;width:415.3pt;height:104.65pt;z-index:251685888;mso-wrap-style:none" fillcolor="white [3212]" stroked="f" strokecolor="blue" strokeweight="0">
            <v:fill opacity="0"/>
            <v:textbox style="mso-next-textbox:#_x0000_s1062">
              <w:txbxContent>
                <w:p w:rsidR="00214297" w:rsidRDefault="00214297" w:rsidP="00EB3F47">
                  <w:pPr>
                    <w:tabs>
                      <w:tab w:val="left" w:pos="6380"/>
                      <w:tab w:val="right" w:pos="8306"/>
                    </w:tabs>
                    <w:jc w:val="right"/>
                    <w:rPr>
                      <w:b/>
                      <w:i/>
                      <w:sz w:val="56"/>
                      <w:szCs w:val="56"/>
                    </w:rPr>
                  </w:pPr>
                  <w:r>
                    <w:rPr>
                      <w:sz w:val="40"/>
                      <w:szCs w:val="40"/>
                    </w:rPr>
                    <w:t xml:space="preserve"> </w:t>
                  </w:r>
                  <w:r w:rsidRPr="00B17E18">
                    <w:rPr>
                      <w:b/>
                      <w:i/>
                      <w:sz w:val="48"/>
                      <w:szCs w:val="48"/>
                    </w:rPr>
                    <w:t xml:space="preserve"> </w:t>
                  </w:r>
                  <w:r>
                    <w:rPr>
                      <w:b/>
                      <w:i/>
                      <w:sz w:val="56"/>
                      <w:szCs w:val="56"/>
                    </w:rPr>
                    <w:t xml:space="preserve">CHAPTER </w:t>
                  </w:r>
                </w:p>
                <w:p w:rsidR="00214297" w:rsidRPr="00B17E18" w:rsidRDefault="00214297" w:rsidP="00EB3F47">
                  <w:pPr>
                    <w:tabs>
                      <w:tab w:val="left" w:pos="6380"/>
                      <w:tab w:val="right" w:pos="8306"/>
                    </w:tabs>
                    <w:jc w:val="right"/>
                    <w:rPr>
                      <w:b/>
                      <w:i/>
                      <w:sz w:val="56"/>
                      <w:szCs w:val="56"/>
                    </w:rPr>
                  </w:pPr>
                  <w:r>
                    <w:rPr>
                      <w:b/>
                      <w:i/>
                      <w:sz w:val="56"/>
                      <w:szCs w:val="56"/>
                    </w:rPr>
                    <w:t xml:space="preserve">– 4 </w:t>
                  </w:r>
                  <w:r w:rsidRPr="00B17E18">
                    <w:rPr>
                      <w:b/>
                      <w:i/>
                      <w:sz w:val="56"/>
                      <w:szCs w:val="56"/>
                    </w:rPr>
                    <w:t xml:space="preserve">–                                  </w:t>
                  </w:r>
                  <w:r>
                    <w:rPr>
                      <w:b/>
                      <w:i/>
                      <w:sz w:val="56"/>
                      <w:szCs w:val="56"/>
                    </w:rPr>
                    <w:t xml:space="preserve"> DESIGN</w:t>
                  </w:r>
                </w:p>
                <w:p w:rsidR="00214297" w:rsidRPr="000121E3" w:rsidRDefault="00214297" w:rsidP="00EB3F47">
                  <w:pPr>
                    <w:rPr>
                      <w:lang w:val="en-IN"/>
                    </w:rPr>
                  </w:pPr>
                </w:p>
              </w:txbxContent>
            </v:textbox>
          </v:shape>
        </w:pict>
      </w: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17"/>
        <w:gridCol w:w="1005"/>
      </w:tblGrid>
      <w:tr w:rsidR="00EB3F47" w:rsidRPr="00CC0797" w:rsidTr="00EB3F47">
        <w:tc>
          <w:tcPr>
            <w:tcW w:w="8838" w:type="dxa"/>
          </w:tcPr>
          <w:p w:rsidR="00EB3F47" w:rsidRPr="00CC0797" w:rsidRDefault="00EB3F47" w:rsidP="00EB3F47">
            <w:pPr>
              <w:rPr>
                <w:b/>
                <w:sz w:val="28"/>
                <w:szCs w:val="28"/>
              </w:rPr>
            </w:pPr>
            <w:r w:rsidRPr="00CC0797">
              <w:rPr>
                <w:b/>
                <w:sz w:val="28"/>
                <w:szCs w:val="28"/>
              </w:rPr>
              <w:t>Chapter-4 Design</w:t>
            </w:r>
          </w:p>
        </w:tc>
        <w:tc>
          <w:tcPr>
            <w:tcW w:w="1127" w:type="dxa"/>
          </w:tcPr>
          <w:p w:rsidR="00EB3F47" w:rsidRPr="00CC0797" w:rsidRDefault="00EB3F47" w:rsidP="00EB3F47">
            <w:pPr>
              <w:spacing w:line="276" w:lineRule="auto"/>
              <w:jc w:val="center"/>
              <w:rPr>
                <w:b/>
              </w:rPr>
            </w:pPr>
            <w:r w:rsidRPr="00CC0797">
              <w:rPr>
                <w:b/>
              </w:rPr>
              <w:t>57</w:t>
            </w:r>
          </w:p>
        </w:tc>
      </w:tr>
      <w:tr w:rsidR="00EB3F47" w:rsidRPr="00CC0797" w:rsidTr="00EB3F47">
        <w:tc>
          <w:tcPr>
            <w:tcW w:w="8838" w:type="dxa"/>
          </w:tcPr>
          <w:p w:rsidR="00EB3F47" w:rsidRPr="00CC0797" w:rsidRDefault="00EB3F47" w:rsidP="00EB3F47">
            <w:pPr>
              <w:rPr>
                <w:b/>
              </w:rPr>
            </w:pPr>
            <w:r w:rsidRPr="00CC0797">
              <w:rPr>
                <w:b/>
              </w:rPr>
              <w:t xml:space="preserve">4.1 Sequence diagrams and Activity diagrams. </w:t>
            </w:r>
          </w:p>
        </w:tc>
        <w:tc>
          <w:tcPr>
            <w:tcW w:w="1127" w:type="dxa"/>
          </w:tcPr>
          <w:p w:rsidR="00EB3F47" w:rsidRPr="00CC0797" w:rsidRDefault="00EB3F47" w:rsidP="00EB3F47">
            <w:pPr>
              <w:spacing w:line="276" w:lineRule="auto"/>
              <w:jc w:val="center"/>
              <w:rPr>
                <w:b/>
              </w:rPr>
            </w:pPr>
          </w:p>
        </w:tc>
      </w:tr>
      <w:tr w:rsidR="00EB3F47" w:rsidRPr="00CC0797" w:rsidTr="00EB3F47">
        <w:tc>
          <w:tcPr>
            <w:tcW w:w="8838" w:type="dxa"/>
          </w:tcPr>
          <w:p w:rsidR="00EB3F47" w:rsidRPr="00CC0797" w:rsidRDefault="00EB3F47" w:rsidP="00EB3F47">
            <w:pPr>
              <w:rPr>
                <w:b/>
              </w:rPr>
            </w:pPr>
            <w:r w:rsidRPr="00CC0797">
              <w:rPr>
                <w:b/>
              </w:rPr>
              <w:t xml:space="preserve">4.2 Class Diagram </w:t>
            </w:r>
            <w:r w:rsidRPr="00CC0797">
              <w:rPr>
                <w:b/>
                <w:sz w:val="20"/>
                <w:szCs w:val="20"/>
              </w:rPr>
              <w:t>(With relationships, name of the attributes and methods of each class)</w:t>
            </w:r>
            <w:r w:rsidRPr="00CC0797">
              <w:rPr>
                <w:b/>
              </w:rPr>
              <w:t xml:space="preserve">            </w:t>
            </w:r>
          </w:p>
        </w:tc>
        <w:tc>
          <w:tcPr>
            <w:tcW w:w="1127" w:type="dxa"/>
          </w:tcPr>
          <w:p w:rsidR="00EB3F47" w:rsidRPr="00CC0797" w:rsidRDefault="00EB3F47" w:rsidP="00EB3F47">
            <w:pPr>
              <w:spacing w:line="276" w:lineRule="auto"/>
              <w:jc w:val="center"/>
              <w:rPr>
                <w:b/>
              </w:rPr>
            </w:pPr>
          </w:p>
        </w:tc>
      </w:tr>
      <w:tr w:rsidR="00EB3F47" w:rsidRPr="00CC0797" w:rsidTr="00EB3F47">
        <w:tc>
          <w:tcPr>
            <w:tcW w:w="8838" w:type="dxa"/>
          </w:tcPr>
          <w:p w:rsidR="00EB3F47" w:rsidRPr="00CC0797" w:rsidRDefault="00EB3F47" w:rsidP="00EB3F47">
            <w:pPr>
              <w:spacing w:line="276" w:lineRule="auto"/>
              <w:rPr>
                <w:b/>
              </w:rPr>
            </w:pPr>
            <w:r w:rsidRPr="00CC0797">
              <w:rPr>
                <w:b/>
              </w:rPr>
              <w:t>4.</w:t>
            </w:r>
            <w:r>
              <w:rPr>
                <w:b/>
              </w:rPr>
              <w:t>3</w:t>
            </w:r>
            <w:r w:rsidRPr="00CC0797">
              <w:rPr>
                <w:b/>
              </w:rPr>
              <w:t xml:space="preserve"> Database Design (Complete E-R diagram with cardinalities and relationships, It must   also include the snapshot of each table structure </w:t>
            </w:r>
            <w:r w:rsidRPr="00CC0797">
              <w:rPr>
                <w:b/>
              </w:rPr>
              <w:lastRenderedPageBreak/>
              <w:t>with all its fields and a short description of the content of the table under it.)</w:t>
            </w:r>
          </w:p>
          <w:p w:rsidR="00EB3F47" w:rsidRPr="00CC0797" w:rsidRDefault="00EB3F47" w:rsidP="00EB3F47">
            <w:pPr>
              <w:spacing w:line="276" w:lineRule="auto"/>
              <w:rPr>
                <w:b/>
              </w:rPr>
            </w:pPr>
          </w:p>
        </w:tc>
        <w:tc>
          <w:tcPr>
            <w:tcW w:w="1127" w:type="dxa"/>
          </w:tcPr>
          <w:p w:rsidR="00EB3F47" w:rsidRPr="00CC0797" w:rsidRDefault="00EB3F47" w:rsidP="00EB3F47">
            <w:pPr>
              <w:spacing w:line="276" w:lineRule="auto"/>
              <w:jc w:val="center"/>
              <w:rPr>
                <w:b/>
              </w:rPr>
            </w:pPr>
          </w:p>
        </w:tc>
      </w:tr>
      <w:tr w:rsidR="00EB3F47" w:rsidRPr="00CC0797" w:rsidTr="00EB3F47">
        <w:tc>
          <w:tcPr>
            <w:tcW w:w="8838" w:type="dxa"/>
          </w:tcPr>
          <w:p w:rsidR="00EB3F47" w:rsidRPr="00CC0797" w:rsidRDefault="00EB3F47" w:rsidP="00EB3F47">
            <w:pPr>
              <w:spacing w:line="276" w:lineRule="auto"/>
              <w:rPr>
                <w:b/>
              </w:rPr>
            </w:pPr>
          </w:p>
        </w:tc>
        <w:tc>
          <w:tcPr>
            <w:tcW w:w="1127" w:type="dxa"/>
          </w:tcPr>
          <w:p w:rsidR="00EB3F47" w:rsidRPr="00CC0797" w:rsidRDefault="00EB3F47" w:rsidP="00EB3F47">
            <w:pPr>
              <w:spacing w:line="276" w:lineRule="auto"/>
              <w:jc w:val="center"/>
              <w:rPr>
                <w:b/>
              </w:rPr>
            </w:pPr>
          </w:p>
        </w:tc>
      </w:tr>
    </w:tbl>
    <w:p w:rsidR="00EB3F47" w:rsidRDefault="00EB3F47" w:rsidP="003236DC">
      <w:pPr>
        <w:jc w:val="both"/>
        <w:rPr>
          <w:sz w:val="28"/>
          <w:szCs w:val="28"/>
        </w:rPr>
      </w:pPr>
    </w:p>
    <w:p w:rsidR="00CA3622" w:rsidRPr="009E74D1" w:rsidRDefault="00CA3622" w:rsidP="00CA3622">
      <w:pPr>
        <w:spacing w:line="360" w:lineRule="auto"/>
        <w:jc w:val="both"/>
        <w:rPr>
          <w:b/>
          <w:sz w:val="26"/>
          <w:szCs w:val="26"/>
        </w:rPr>
      </w:pPr>
      <w:r>
        <w:rPr>
          <w:b/>
          <w:sz w:val="26"/>
          <w:szCs w:val="26"/>
        </w:rPr>
        <w:t xml:space="preserve">4.9 </w:t>
      </w:r>
      <w:r w:rsidRPr="00EF7332">
        <w:rPr>
          <w:b/>
          <w:sz w:val="26"/>
          <w:szCs w:val="26"/>
        </w:rPr>
        <w:t xml:space="preserve"> </w:t>
      </w:r>
      <w:r w:rsidRPr="009E74D1">
        <w:rPr>
          <w:b/>
          <w:sz w:val="26"/>
          <w:szCs w:val="26"/>
          <w:u w:val="single"/>
        </w:rPr>
        <w:t>Design</w:t>
      </w:r>
      <w:r>
        <w:rPr>
          <w:b/>
          <w:sz w:val="26"/>
          <w:szCs w:val="26"/>
        </w:rPr>
        <w:t>:-</w:t>
      </w:r>
    </w:p>
    <w:p w:rsidR="00CA3622" w:rsidRPr="00EF7332" w:rsidRDefault="00CA3622" w:rsidP="00CA3622">
      <w:pPr>
        <w:spacing w:line="360" w:lineRule="auto"/>
        <w:jc w:val="both"/>
        <w:rPr>
          <w:b/>
          <w:sz w:val="26"/>
          <w:szCs w:val="26"/>
        </w:rPr>
      </w:pPr>
      <w:r>
        <w:rPr>
          <w:b/>
          <w:sz w:val="26"/>
          <w:szCs w:val="26"/>
        </w:rPr>
        <w:t>4.9</w:t>
      </w:r>
      <w:r w:rsidRPr="00EF7332">
        <w:rPr>
          <w:b/>
          <w:sz w:val="26"/>
          <w:szCs w:val="26"/>
        </w:rPr>
        <w:t>.1. Design constraints</w:t>
      </w:r>
      <w:r>
        <w:rPr>
          <w:b/>
          <w:sz w:val="26"/>
          <w:szCs w:val="26"/>
        </w:rPr>
        <w:t xml:space="preserve"> :-</w:t>
      </w:r>
    </w:p>
    <w:p w:rsidR="00CA3622" w:rsidRPr="009E74D1" w:rsidRDefault="00CA3622" w:rsidP="00CA3622">
      <w:pPr>
        <w:spacing w:line="360" w:lineRule="auto"/>
        <w:ind w:firstLine="720"/>
        <w:jc w:val="both"/>
        <w:rPr>
          <w:sz w:val="26"/>
          <w:szCs w:val="26"/>
        </w:rPr>
      </w:pPr>
      <w:r w:rsidRPr="00EF7332">
        <w:rPr>
          <w:sz w:val="26"/>
          <w:szCs w:val="26"/>
        </w:rPr>
        <w:t>A constraint is a design target that must be met for the design to be successful.</w:t>
      </w:r>
      <w:r>
        <w:rPr>
          <w:sz w:val="26"/>
          <w:szCs w:val="26"/>
        </w:rPr>
        <w:t xml:space="preserve"> </w:t>
      </w:r>
      <w:r w:rsidRPr="00EF7332">
        <w:rPr>
          <w:sz w:val="26"/>
          <w:szCs w:val="26"/>
        </w:rPr>
        <w:t>In system design, a design constraint refers to some limitation on the conditions under which a system is developed, or on the requirements of the system. The design constraint could be on the systems form, fit or function or could be in the technology to be used, materials to be incorporated, time taken to develop the system, overall budget, and so on. A design constraint is normally imposed externally, either by the organization or by some external regulation. During system design, it is as important to identify each design constraint as it is to elicit requirements since the design constraints place an overall boundary around the system design process.</w:t>
      </w:r>
    </w:p>
    <w:p w:rsidR="00CA3622" w:rsidRPr="00EF7332" w:rsidRDefault="00CA3622" w:rsidP="00CA3622">
      <w:pPr>
        <w:spacing w:line="360" w:lineRule="auto"/>
        <w:jc w:val="both"/>
        <w:rPr>
          <w:b/>
          <w:sz w:val="26"/>
          <w:szCs w:val="26"/>
        </w:rPr>
      </w:pPr>
      <w:r>
        <w:rPr>
          <w:b/>
          <w:sz w:val="26"/>
          <w:szCs w:val="26"/>
        </w:rPr>
        <w:t>4.9</w:t>
      </w:r>
      <w:r w:rsidRPr="00EF7332">
        <w:rPr>
          <w:b/>
          <w:sz w:val="26"/>
          <w:szCs w:val="26"/>
        </w:rPr>
        <w:t>.2. Design technique</w:t>
      </w:r>
      <w:r>
        <w:rPr>
          <w:b/>
          <w:sz w:val="26"/>
          <w:szCs w:val="26"/>
        </w:rPr>
        <w:t xml:space="preserve"> :-</w:t>
      </w:r>
    </w:p>
    <w:p w:rsidR="00CA3622" w:rsidRPr="00EF7332" w:rsidRDefault="00CA3622" w:rsidP="00CA3622">
      <w:pPr>
        <w:spacing w:line="360" w:lineRule="auto"/>
        <w:ind w:firstLine="720"/>
        <w:jc w:val="both"/>
        <w:rPr>
          <w:color w:val="000000"/>
          <w:sz w:val="26"/>
          <w:szCs w:val="26"/>
        </w:rPr>
      </w:pPr>
      <w:r w:rsidRPr="00EF7332">
        <w:rPr>
          <w:color w:val="000000"/>
          <w:sz w:val="26"/>
          <w:szCs w:val="26"/>
        </w:rPr>
        <w:t>Design technique is a diagrammatic notation designed specifically to help people describe and understand systems. It offers building blocks to represent entities and activities, and a variety of arrows to relate boxes. These boxes and arrows have an associated informal semantics.</w:t>
      </w:r>
      <w:r w:rsidRPr="00EF7332">
        <w:rPr>
          <w:color w:val="000000"/>
          <w:sz w:val="26"/>
          <w:szCs w:val="26"/>
          <w:vertAlign w:val="superscript"/>
        </w:rPr>
        <w:t xml:space="preserve"> </w:t>
      </w:r>
      <w:r w:rsidRPr="00EF7332">
        <w:rPr>
          <w:color w:val="000000"/>
          <w:sz w:val="26"/>
          <w:szCs w:val="26"/>
        </w:rPr>
        <w:t>Design technique can be used as a functional analysis tool of a given process, using successive levels of details. The Design technique method allows to define user needs for IT developments, which is very used in the industrial Information Systems, but also to explain and to present an activity’s manufacturing processes, procedures.</w:t>
      </w:r>
    </w:p>
    <w:p w:rsidR="00CA3622" w:rsidRDefault="00CA3622" w:rsidP="00CA3622">
      <w:pPr>
        <w:pStyle w:val="NormalWeb"/>
        <w:spacing w:line="360" w:lineRule="auto"/>
        <w:ind w:firstLine="720"/>
        <w:jc w:val="both"/>
        <w:rPr>
          <w:sz w:val="26"/>
          <w:szCs w:val="26"/>
        </w:rPr>
      </w:pPr>
      <w:r w:rsidRPr="00EF7332">
        <w:rPr>
          <w:sz w:val="26"/>
          <w:szCs w:val="26"/>
        </w:rPr>
        <w:t xml:space="preserve">The Design technique supplies a specific functional view of any enterprise by describing the functions and their relationships in a company. These functions fulfill the objectives of a company, such as sales, order planning, product design, part manufacturing, and human resource management. The Design technique can depict simple functional relationships </w:t>
      </w:r>
      <w:r w:rsidRPr="00EF7332">
        <w:rPr>
          <w:sz w:val="26"/>
          <w:szCs w:val="26"/>
        </w:rPr>
        <w:lastRenderedPageBreak/>
        <w:t>here and can reflect data and control flow relationships between different functions.</w:t>
      </w:r>
    </w:p>
    <w:p w:rsidR="00CA3622" w:rsidRDefault="00CA3622" w:rsidP="00CA3622">
      <w:pPr>
        <w:pStyle w:val="NormalWeb"/>
        <w:spacing w:line="360" w:lineRule="auto"/>
        <w:ind w:firstLine="720"/>
        <w:jc w:val="both"/>
        <w:rPr>
          <w:sz w:val="26"/>
          <w:szCs w:val="26"/>
        </w:rPr>
      </w:pPr>
    </w:p>
    <w:p w:rsidR="00CA3622" w:rsidRDefault="00CA3622" w:rsidP="00CA3622">
      <w:pPr>
        <w:spacing w:line="360" w:lineRule="auto"/>
        <w:jc w:val="center"/>
        <w:rPr>
          <w:b/>
          <w:sz w:val="26"/>
          <w:szCs w:val="26"/>
        </w:rPr>
      </w:pPr>
      <w:r>
        <w:rPr>
          <w:b/>
          <w:noProof/>
          <w:sz w:val="26"/>
          <w:szCs w:val="26"/>
        </w:rPr>
        <w:drawing>
          <wp:inline distT="0" distB="0" distL="0" distR="0">
            <wp:extent cx="3846830" cy="1891665"/>
            <wp:effectExtent l="19050" t="0" r="127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846830" cy="1891665"/>
                    </a:xfrm>
                    <a:prstGeom prst="rect">
                      <a:avLst/>
                    </a:prstGeom>
                    <a:noFill/>
                    <a:ln w="9525">
                      <a:noFill/>
                      <a:miter lim="800000"/>
                      <a:headEnd/>
                      <a:tailEnd/>
                    </a:ln>
                  </pic:spPr>
                </pic:pic>
              </a:graphicData>
            </a:graphic>
          </wp:inline>
        </w:drawing>
      </w:r>
    </w:p>
    <w:p w:rsidR="00CA3622" w:rsidRPr="009E74D1" w:rsidRDefault="00CA3622" w:rsidP="00CA3622">
      <w:pPr>
        <w:spacing w:line="360" w:lineRule="auto"/>
        <w:jc w:val="center"/>
        <w:rPr>
          <w:b/>
          <w:sz w:val="26"/>
          <w:szCs w:val="26"/>
          <w:u w:val="single"/>
        </w:rPr>
      </w:pPr>
      <w:r w:rsidRPr="009E74D1">
        <w:rPr>
          <w:b/>
          <w:sz w:val="26"/>
          <w:szCs w:val="26"/>
          <w:u w:val="single"/>
        </w:rPr>
        <w:t>Fig :Design Technique</w:t>
      </w:r>
    </w:p>
    <w:p w:rsidR="00CA3622" w:rsidRPr="00EF7332" w:rsidRDefault="00CA3622" w:rsidP="00CA3622">
      <w:pPr>
        <w:spacing w:line="360" w:lineRule="auto"/>
        <w:jc w:val="both"/>
        <w:rPr>
          <w:b/>
          <w:sz w:val="26"/>
          <w:szCs w:val="26"/>
        </w:rPr>
      </w:pPr>
    </w:p>
    <w:p w:rsidR="00CA3622" w:rsidRDefault="00CA3622" w:rsidP="00CA3622">
      <w:pPr>
        <w:jc w:val="both"/>
        <w:rPr>
          <w:sz w:val="28"/>
          <w:szCs w:val="28"/>
        </w:rPr>
      </w:pPr>
    </w:p>
    <w:p w:rsidR="00CA3622" w:rsidRPr="002A6BED" w:rsidRDefault="00CA3622" w:rsidP="00CA3622">
      <w:pPr>
        <w:tabs>
          <w:tab w:val="left" w:pos="5325"/>
        </w:tabs>
        <w:jc w:val="both"/>
        <w:rPr>
          <w:b/>
          <w:sz w:val="26"/>
          <w:szCs w:val="26"/>
        </w:rPr>
      </w:pPr>
      <w:r w:rsidRPr="00EF7332">
        <w:rPr>
          <w:b/>
          <w:sz w:val="26"/>
          <w:szCs w:val="26"/>
        </w:rPr>
        <w:t>6.</w:t>
      </w:r>
      <w:r>
        <w:rPr>
          <w:b/>
          <w:sz w:val="26"/>
          <w:szCs w:val="26"/>
        </w:rPr>
        <w:t>1</w:t>
      </w:r>
      <w:r w:rsidRPr="00EF7332">
        <w:rPr>
          <w:b/>
          <w:sz w:val="26"/>
          <w:szCs w:val="26"/>
        </w:rPr>
        <w:t xml:space="preserve"> </w:t>
      </w:r>
      <w:r w:rsidRPr="002A6BED">
        <w:rPr>
          <w:b/>
          <w:sz w:val="26"/>
          <w:szCs w:val="26"/>
          <w:u w:val="single"/>
        </w:rPr>
        <w:t>Design</w:t>
      </w:r>
      <w:r>
        <w:rPr>
          <w:b/>
          <w:sz w:val="26"/>
          <w:szCs w:val="26"/>
        </w:rPr>
        <w:t xml:space="preserve"> :-</w:t>
      </w:r>
    </w:p>
    <w:p w:rsidR="00CA3622" w:rsidRPr="005668A3" w:rsidRDefault="00CA3622" w:rsidP="00CA3622">
      <w:pPr>
        <w:ind w:firstLine="720"/>
        <w:jc w:val="both"/>
        <w:rPr>
          <w:b/>
          <w:sz w:val="26"/>
          <w:szCs w:val="26"/>
        </w:rPr>
      </w:pPr>
      <w:r w:rsidRPr="00EF7332">
        <w:rPr>
          <w:sz w:val="26"/>
          <w:szCs w:val="26"/>
        </w:rPr>
        <w:t>Design is the first step in the development phase for any techniques and principles for the purpose of defining a device, a process or system in sufficient detail to permit its physical realization.</w:t>
      </w:r>
    </w:p>
    <w:p w:rsidR="00CA3622" w:rsidRDefault="00CA3622" w:rsidP="00CA3622">
      <w:pPr>
        <w:spacing w:line="360" w:lineRule="auto"/>
        <w:ind w:firstLine="720"/>
        <w:jc w:val="both"/>
        <w:rPr>
          <w:sz w:val="26"/>
          <w:szCs w:val="26"/>
        </w:rPr>
      </w:pPr>
      <w:r w:rsidRPr="00EF7332">
        <w:rPr>
          <w:sz w:val="26"/>
          <w:szCs w:val="26"/>
        </w:rPr>
        <w:t>Once the software requirements have been analyzed and specified the software design involves three technical activities - design, coding, implementation and testing that are required to build and verify the software.</w:t>
      </w:r>
    </w:p>
    <w:p w:rsidR="00CA3622" w:rsidRPr="00EF7332" w:rsidRDefault="00CA3622" w:rsidP="00CA3622">
      <w:pPr>
        <w:spacing w:line="360" w:lineRule="auto"/>
        <w:jc w:val="both"/>
        <w:rPr>
          <w:sz w:val="26"/>
          <w:szCs w:val="26"/>
        </w:rPr>
      </w:pPr>
      <w:r w:rsidRPr="00EF7332">
        <w:rPr>
          <w:sz w:val="26"/>
          <w:szCs w:val="26"/>
        </w:rPr>
        <w:t xml:space="preserve"> </w:t>
      </w:r>
      <w:r>
        <w:rPr>
          <w:sz w:val="26"/>
          <w:szCs w:val="26"/>
        </w:rPr>
        <w:tab/>
      </w:r>
      <w:r w:rsidRPr="00EF7332">
        <w:rPr>
          <w:sz w:val="26"/>
          <w:szCs w:val="26"/>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CA3622" w:rsidRPr="002A6BED" w:rsidRDefault="00CA3622" w:rsidP="00CA3622">
      <w:pPr>
        <w:spacing w:line="360" w:lineRule="auto"/>
        <w:ind w:firstLine="720"/>
        <w:jc w:val="both"/>
        <w:rPr>
          <w:sz w:val="26"/>
          <w:szCs w:val="26"/>
        </w:rPr>
      </w:pPr>
      <w:r w:rsidRPr="00EF7332">
        <w:rPr>
          <w:sz w:val="26"/>
          <w:szCs w:val="26"/>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CA3622" w:rsidRPr="00EF7332" w:rsidRDefault="00CA3622" w:rsidP="00CA3622">
      <w:pPr>
        <w:tabs>
          <w:tab w:val="left" w:pos="5325"/>
        </w:tabs>
        <w:jc w:val="both"/>
        <w:rPr>
          <w:b/>
          <w:sz w:val="26"/>
          <w:szCs w:val="26"/>
        </w:rPr>
      </w:pPr>
      <w:r w:rsidRPr="00EF7332">
        <w:rPr>
          <w:b/>
          <w:sz w:val="26"/>
          <w:szCs w:val="26"/>
        </w:rPr>
        <w:lastRenderedPageBreak/>
        <w:t>6.</w:t>
      </w:r>
      <w:r>
        <w:rPr>
          <w:b/>
          <w:sz w:val="26"/>
          <w:szCs w:val="26"/>
        </w:rPr>
        <w:t>1</w:t>
      </w:r>
      <w:r w:rsidRPr="00EF7332">
        <w:rPr>
          <w:b/>
          <w:sz w:val="26"/>
          <w:szCs w:val="26"/>
        </w:rPr>
        <w:t>.1 Design Concept</w:t>
      </w:r>
      <w:r>
        <w:rPr>
          <w:b/>
          <w:sz w:val="26"/>
          <w:szCs w:val="26"/>
        </w:rPr>
        <w:t>s :-</w:t>
      </w:r>
    </w:p>
    <w:p w:rsidR="00CA3622" w:rsidRPr="00EF7332" w:rsidRDefault="00CA3622" w:rsidP="00CA3622">
      <w:pPr>
        <w:tabs>
          <w:tab w:val="left" w:pos="-540"/>
        </w:tabs>
        <w:jc w:val="both"/>
        <w:rPr>
          <w:sz w:val="26"/>
          <w:szCs w:val="26"/>
        </w:rPr>
      </w:pPr>
      <w:r w:rsidRPr="00EF7332">
        <w:rPr>
          <w:sz w:val="26"/>
          <w:szCs w:val="26"/>
        </w:rPr>
        <w:t>The primary objective of Architectural Design is to develop a modular program structure and represent the control relationships between modules. It also melds program structure and data structure, defining interfaces that enable data to flow throughout the program.</w:t>
      </w:r>
    </w:p>
    <w:p w:rsidR="00CA3622" w:rsidRPr="00911E77" w:rsidRDefault="00CA3622" w:rsidP="00CA3622">
      <w:pPr>
        <w:tabs>
          <w:tab w:val="left" w:pos="5325"/>
        </w:tabs>
        <w:jc w:val="both"/>
        <w:rPr>
          <w:sz w:val="26"/>
          <w:szCs w:val="26"/>
        </w:rPr>
      </w:pPr>
      <w:r w:rsidRPr="00EF7332">
        <w:rPr>
          <w:sz w:val="26"/>
          <w:szCs w:val="26"/>
        </w:rPr>
        <w:t>There can be various kind of architectural style of software like- Data Centred Architecture, Data Flow Architecture, Entity Relationship Diagram Call and Return Architecture, Object Oriented Architecture, Layered Architecture, Client Server Architecture, MVC Architecture, Three Tier Architecture / Multi-Tier Architecture.</w:t>
      </w:r>
    </w:p>
    <w:p w:rsidR="00CA3622" w:rsidRPr="00EF7332" w:rsidRDefault="00CA3622" w:rsidP="00CA3622">
      <w:pPr>
        <w:tabs>
          <w:tab w:val="left" w:pos="5325"/>
        </w:tabs>
        <w:jc w:val="both"/>
        <w:rPr>
          <w:b/>
          <w:sz w:val="26"/>
          <w:szCs w:val="26"/>
        </w:rPr>
      </w:pPr>
      <w:r w:rsidRPr="00EF7332">
        <w:rPr>
          <w:b/>
          <w:sz w:val="26"/>
          <w:szCs w:val="26"/>
        </w:rPr>
        <w:t>6.</w:t>
      </w:r>
      <w:r>
        <w:rPr>
          <w:b/>
          <w:sz w:val="26"/>
          <w:szCs w:val="26"/>
        </w:rPr>
        <w:t>1</w:t>
      </w:r>
      <w:r w:rsidRPr="00EF7332">
        <w:rPr>
          <w:b/>
          <w:sz w:val="26"/>
          <w:szCs w:val="26"/>
        </w:rPr>
        <w:t>.2 Design Technologies</w:t>
      </w:r>
      <w:r>
        <w:rPr>
          <w:b/>
          <w:sz w:val="26"/>
          <w:szCs w:val="26"/>
        </w:rPr>
        <w:t xml:space="preserve"> :-</w:t>
      </w:r>
    </w:p>
    <w:p w:rsidR="00CA3622" w:rsidRPr="00911E77" w:rsidRDefault="00CA3622" w:rsidP="00CA3622">
      <w:pPr>
        <w:jc w:val="both"/>
        <w:rPr>
          <w:sz w:val="26"/>
          <w:szCs w:val="26"/>
        </w:rPr>
      </w:pPr>
      <w:r w:rsidRPr="00EF7332">
        <w:rPr>
          <w:bCs/>
          <w:sz w:val="26"/>
          <w:szCs w:val="26"/>
        </w:rPr>
        <w:t>Client Server Architecture</w:t>
      </w:r>
      <w:r w:rsidRPr="00EF7332">
        <w:rPr>
          <w:sz w:val="26"/>
          <w:szCs w:val="26"/>
        </w:rPr>
        <w:t xml:space="preserve"> is used in this system i.e. Desktop Monitoring system. Client server architecture consists of two part Client and server. A server is anything that has some resource to share.  There are computer server which provides computing power; print server which manage collection of printers, disk server which provide network disk space, the Web server which stores web pages. A client is any other entity which wants to gain access to other entity at server. The interaction between client and server is similar as lamp and electrical socket. Lamp is client which request for electricity and socket is server which server the request and provide electric current. The server is permanently available resource, which the client is free to unplug after it is has been served.</w:t>
      </w:r>
    </w:p>
    <w:p w:rsidR="00CA3622" w:rsidRPr="00EF7332" w:rsidRDefault="00CA3622" w:rsidP="00CA3622">
      <w:pPr>
        <w:spacing w:line="360" w:lineRule="auto"/>
        <w:ind w:firstLine="720"/>
        <w:jc w:val="both"/>
        <w:rPr>
          <w:sz w:val="26"/>
          <w:szCs w:val="26"/>
        </w:rPr>
      </w:pPr>
      <w:r w:rsidRPr="00EF7332">
        <w:rPr>
          <w:sz w:val="26"/>
          <w:szCs w:val="26"/>
        </w:rPr>
        <w:t>System development has two major components. System Analysis and System design. System Analysis and Design refers to the process for examining a business situation with the intent of improving it through better methods and procedures. System design is the process of planning a new business system to replace the old. But before this planning can be done, we must thoroughly understand the old system and determine how the computer can be best used to make its operation more effective.</w:t>
      </w:r>
    </w:p>
    <w:p w:rsidR="00CA3622" w:rsidRPr="00EF7332" w:rsidRDefault="00CA3622" w:rsidP="00CA3622">
      <w:pPr>
        <w:spacing w:line="360" w:lineRule="auto"/>
        <w:ind w:firstLine="720"/>
        <w:jc w:val="both"/>
        <w:rPr>
          <w:sz w:val="26"/>
          <w:szCs w:val="26"/>
        </w:rPr>
      </w:pPr>
      <w:r w:rsidRPr="00EF7332">
        <w:rPr>
          <w:sz w:val="26"/>
          <w:szCs w:val="26"/>
        </w:rPr>
        <w:t>System analysis is the process of understanding the current system by gathering and interpreting facts, diagnosing problems, and using the facts to improve the current system. This is the job of the system analyst.</w:t>
      </w:r>
    </w:p>
    <w:p w:rsidR="00CA3622" w:rsidRPr="00EF7332" w:rsidRDefault="00CA3622" w:rsidP="00CA3622">
      <w:pPr>
        <w:spacing w:line="360" w:lineRule="auto"/>
        <w:ind w:left="-30" w:firstLine="750"/>
        <w:jc w:val="both"/>
        <w:rPr>
          <w:sz w:val="26"/>
          <w:szCs w:val="26"/>
        </w:rPr>
      </w:pPr>
      <w:r w:rsidRPr="00EF7332">
        <w:rPr>
          <w:sz w:val="26"/>
          <w:szCs w:val="26"/>
        </w:rPr>
        <w:t>Having determined the requirements and what is to be done by the system designer in the new system keeping in mind the objective set during the system analysis.</w:t>
      </w:r>
    </w:p>
    <w:p w:rsidR="00CA3622" w:rsidRPr="00D23598" w:rsidRDefault="00CA3622" w:rsidP="00CA3622">
      <w:pPr>
        <w:pStyle w:val="Header"/>
        <w:spacing w:line="360" w:lineRule="auto"/>
        <w:jc w:val="both"/>
        <w:rPr>
          <w:b/>
          <w:bCs/>
          <w:i/>
          <w:sz w:val="26"/>
          <w:szCs w:val="26"/>
          <w:u w:val="single"/>
        </w:rPr>
      </w:pPr>
      <w:r w:rsidRPr="00D23598">
        <w:rPr>
          <w:b/>
          <w:bCs/>
          <w:sz w:val="26"/>
          <w:szCs w:val="26"/>
        </w:rPr>
        <w:t>6.</w:t>
      </w:r>
      <w:r>
        <w:rPr>
          <w:b/>
          <w:bCs/>
          <w:sz w:val="26"/>
          <w:szCs w:val="26"/>
        </w:rPr>
        <w:t>3</w:t>
      </w:r>
      <w:r w:rsidRPr="00D23598">
        <w:rPr>
          <w:b/>
          <w:bCs/>
          <w:sz w:val="26"/>
          <w:szCs w:val="26"/>
        </w:rPr>
        <w:t xml:space="preserve"> </w:t>
      </w:r>
      <w:r w:rsidRPr="00D23598">
        <w:rPr>
          <w:b/>
          <w:bCs/>
          <w:sz w:val="26"/>
          <w:szCs w:val="26"/>
          <w:u w:val="single"/>
        </w:rPr>
        <w:t>UML Diagrams</w:t>
      </w:r>
      <w:r>
        <w:rPr>
          <w:b/>
          <w:bCs/>
          <w:sz w:val="26"/>
          <w:szCs w:val="26"/>
        </w:rPr>
        <w:t xml:space="preserve"> </w:t>
      </w:r>
      <w:r w:rsidRPr="00D23598">
        <w:rPr>
          <w:b/>
          <w:bCs/>
          <w:sz w:val="26"/>
          <w:szCs w:val="26"/>
        </w:rPr>
        <w:t>:</w:t>
      </w:r>
      <w:r>
        <w:rPr>
          <w:b/>
          <w:bCs/>
          <w:sz w:val="26"/>
          <w:szCs w:val="26"/>
        </w:rPr>
        <w:t>-</w:t>
      </w:r>
    </w:p>
    <w:p w:rsidR="00CA3622" w:rsidRPr="00EF7332" w:rsidRDefault="00CA3622" w:rsidP="00CA3622">
      <w:pPr>
        <w:spacing w:line="360" w:lineRule="auto"/>
        <w:ind w:firstLine="720"/>
        <w:jc w:val="both"/>
        <w:rPr>
          <w:sz w:val="26"/>
          <w:szCs w:val="26"/>
        </w:rPr>
      </w:pPr>
      <w:r w:rsidRPr="00EF7332">
        <w:rPr>
          <w:sz w:val="26"/>
          <w:szCs w:val="26"/>
        </w:rPr>
        <w:t xml:space="preserve">UML stands for Unified Modelling Language. UML is a language for specifying, visualizing and documenting the system. This is the step while </w:t>
      </w:r>
      <w:r w:rsidRPr="00EF7332">
        <w:rPr>
          <w:sz w:val="26"/>
          <w:szCs w:val="26"/>
        </w:rPr>
        <w:lastRenderedPageBreak/>
        <w:t>developing any product after analysis. The goal from this is to produce a model of the entities involved in the project which later need to be built. The representation of the entities that are to be used in the product being developed need to be designed.</w:t>
      </w:r>
    </w:p>
    <w:p w:rsidR="00CA3622" w:rsidRPr="00EF7332" w:rsidRDefault="00CA3622" w:rsidP="00CA3622">
      <w:pPr>
        <w:spacing w:line="360" w:lineRule="auto"/>
        <w:ind w:firstLine="720"/>
        <w:jc w:val="both"/>
        <w:rPr>
          <w:sz w:val="26"/>
          <w:szCs w:val="26"/>
        </w:rPr>
      </w:pPr>
      <w:r w:rsidRPr="00EF7332">
        <w:rPr>
          <w:sz w:val="26"/>
          <w:szCs w:val="26"/>
        </w:rPr>
        <w:t>There are various kinds of methods in software design:</w:t>
      </w:r>
    </w:p>
    <w:p w:rsidR="00CA3622" w:rsidRPr="00EF7332" w:rsidRDefault="00CA3622" w:rsidP="00CA3622">
      <w:pPr>
        <w:spacing w:line="360" w:lineRule="auto"/>
        <w:ind w:firstLine="720"/>
        <w:jc w:val="both"/>
        <w:rPr>
          <w:sz w:val="26"/>
          <w:szCs w:val="26"/>
        </w:rPr>
      </w:pPr>
      <w:r w:rsidRPr="00EF7332">
        <w:rPr>
          <w:sz w:val="26"/>
          <w:szCs w:val="26"/>
        </w:rPr>
        <w:t>They are as follows:</w:t>
      </w:r>
    </w:p>
    <w:p w:rsidR="00CA3622" w:rsidRPr="00EF7332" w:rsidRDefault="00CA3622" w:rsidP="00CA3622">
      <w:pPr>
        <w:numPr>
          <w:ilvl w:val="0"/>
          <w:numId w:val="16"/>
        </w:numPr>
        <w:spacing w:line="360" w:lineRule="auto"/>
        <w:jc w:val="both"/>
        <w:rPr>
          <w:sz w:val="26"/>
          <w:szCs w:val="26"/>
        </w:rPr>
      </w:pPr>
      <w:r w:rsidRPr="00EF7332">
        <w:rPr>
          <w:sz w:val="26"/>
          <w:szCs w:val="26"/>
        </w:rPr>
        <w:t>Use case Diagram</w:t>
      </w:r>
    </w:p>
    <w:p w:rsidR="00CA3622" w:rsidRPr="00EF7332" w:rsidRDefault="00CA3622" w:rsidP="00CA3622">
      <w:pPr>
        <w:numPr>
          <w:ilvl w:val="0"/>
          <w:numId w:val="16"/>
        </w:numPr>
        <w:spacing w:line="360" w:lineRule="auto"/>
        <w:jc w:val="both"/>
        <w:rPr>
          <w:sz w:val="26"/>
          <w:szCs w:val="26"/>
        </w:rPr>
      </w:pPr>
      <w:r w:rsidRPr="00EF7332">
        <w:rPr>
          <w:sz w:val="26"/>
          <w:szCs w:val="26"/>
        </w:rPr>
        <w:t>Sequence Diagram</w:t>
      </w:r>
    </w:p>
    <w:p w:rsidR="00CA3622" w:rsidRPr="00EF7332" w:rsidRDefault="00CA3622" w:rsidP="00CA3622">
      <w:pPr>
        <w:numPr>
          <w:ilvl w:val="0"/>
          <w:numId w:val="16"/>
        </w:numPr>
        <w:spacing w:line="360" w:lineRule="auto"/>
        <w:jc w:val="both"/>
        <w:rPr>
          <w:sz w:val="26"/>
          <w:szCs w:val="26"/>
        </w:rPr>
      </w:pPr>
      <w:r w:rsidRPr="00EF7332">
        <w:rPr>
          <w:sz w:val="26"/>
          <w:szCs w:val="26"/>
        </w:rPr>
        <w:t>Collaboration Diagram</w:t>
      </w:r>
    </w:p>
    <w:p w:rsidR="00CA3622" w:rsidRPr="00EF7332" w:rsidRDefault="00CA3622" w:rsidP="00CA3622">
      <w:pPr>
        <w:numPr>
          <w:ilvl w:val="0"/>
          <w:numId w:val="16"/>
        </w:numPr>
        <w:spacing w:line="360" w:lineRule="auto"/>
        <w:jc w:val="both"/>
        <w:rPr>
          <w:sz w:val="26"/>
          <w:szCs w:val="26"/>
        </w:rPr>
      </w:pPr>
      <w:r w:rsidRPr="00EF7332">
        <w:rPr>
          <w:sz w:val="26"/>
          <w:szCs w:val="26"/>
        </w:rPr>
        <w:t>Activity Diagram</w:t>
      </w:r>
    </w:p>
    <w:p w:rsidR="00CA3622" w:rsidRPr="006B21E5" w:rsidRDefault="00CA3622" w:rsidP="00CA3622">
      <w:pPr>
        <w:numPr>
          <w:ilvl w:val="0"/>
          <w:numId w:val="16"/>
        </w:numPr>
        <w:spacing w:line="360" w:lineRule="auto"/>
        <w:jc w:val="both"/>
        <w:rPr>
          <w:sz w:val="26"/>
          <w:szCs w:val="26"/>
        </w:rPr>
      </w:pPr>
      <w:r w:rsidRPr="00EF7332">
        <w:rPr>
          <w:sz w:val="26"/>
          <w:szCs w:val="26"/>
        </w:rPr>
        <w:t>State chat Diagram</w:t>
      </w:r>
    </w:p>
    <w:p w:rsidR="00CA3622" w:rsidRPr="00D23598" w:rsidRDefault="00CA3622" w:rsidP="00CA3622">
      <w:pPr>
        <w:spacing w:line="360" w:lineRule="auto"/>
        <w:ind w:left="720"/>
        <w:jc w:val="both"/>
        <w:rPr>
          <w:b/>
          <w:sz w:val="26"/>
          <w:szCs w:val="26"/>
        </w:rPr>
      </w:pPr>
    </w:p>
    <w:p w:rsidR="00CA3622" w:rsidRPr="00EF7332" w:rsidRDefault="00CA3622" w:rsidP="00CA3622">
      <w:pPr>
        <w:jc w:val="both"/>
        <w:rPr>
          <w:b/>
          <w:sz w:val="26"/>
          <w:szCs w:val="26"/>
        </w:rPr>
      </w:pPr>
      <w:r>
        <w:rPr>
          <w:b/>
          <w:sz w:val="26"/>
          <w:szCs w:val="26"/>
        </w:rPr>
        <w:t xml:space="preserve">6.3.2 </w:t>
      </w:r>
      <w:r w:rsidRPr="00EF7332">
        <w:rPr>
          <w:b/>
          <w:sz w:val="26"/>
          <w:szCs w:val="26"/>
        </w:rPr>
        <w:t>COLLABORATION DIAGRAM:</w:t>
      </w:r>
      <w:r>
        <w:rPr>
          <w:b/>
          <w:sz w:val="26"/>
          <w:szCs w:val="26"/>
        </w:rPr>
        <w:t>-</w:t>
      </w:r>
    </w:p>
    <w:p w:rsidR="00CA3622" w:rsidRPr="00EF7332" w:rsidRDefault="00CA3622" w:rsidP="00CA3622">
      <w:pPr>
        <w:spacing w:line="360" w:lineRule="auto"/>
        <w:ind w:firstLine="720"/>
        <w:jc w:val="both"/>
        <w:rPr>
          <w:sz w:val="26"/>
          <w:szCs w:val="26"/>
        </w:rPr>
      </w:pPr>
      <w:r w:rsidRPr="00EF7332">
        <w:rPr>
          <w:sz w:val="26"/>
          <w:szCs w:val="26"/>
        </w:rPr>
        <w:t>A collaboration diagram is an introduction diagram that emphasizes the structural organization of the objects that send and receive messages. Graphically a collaboration diagram is a collection of vertices and arcs.</w:t>
      </w:r>
    </w:p>
    <w:p w:rsidR="00CA3622" w:rsidRDefault="00CA3622" w:rsidP="00CA3622">
      <w:pPr>
        <w:spacing w:line="360" w:lineRule="auto"/>
        <w:jc w:val="center"/>
        <w:rPr>
          <w:sz w:val="26"/>
          <w:szCs w:val="26"/>
        </w:rPr>
      </w:pPr>
      <w:r w:rsidRPr="00EF7332">
        <w:rPr>
          <w:noProof/>
          <w:sz w:val="26"/>
          <w:szCs w:val="26"/>
        </w:rPr>
        <w:drawing>
          <wp:inline distT="0" distB="0" distL="0" distR="0">
            <wp:extent cx="2728570" cy="2004365"/>
            <wp:effectExtent l="19050" t="0" r="0" b="0"/>
            <wp:docPr id="7" name="Picture 5" descr="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laboration"/>
                    <pic:cNvPicPr>
                      <a:picLocks noChangeAspect="1" noChangeArrowheads="1"/>
                    </pic:cNvPicPr>
                  </pic:nvPicPr>
                  <pic:blipFill>
                    <a:blip r:embed="rId19"/>
                    <a:srcRect l="18273" t="28460"/>
                    <a:stretch>
                      <a:fillRect/>
                    </a:stretch>
                  </pic:blipFill>
                  <pic:spPr bwMode="auto">
                    <a:xfrm>
                      <a:off x="0" y="0"/>
                      <a:ext cx="2728570" cy="2004365"/>
                    </a:xfrm>
                    <a:prstGeom prst="rect">
                      <a:avLst/>
                    </a:prstGeom>
                    <a:noFill/>
                    <a:ln w="9525">
                      <a:noFill/>
                      <a:miter lim="800000"/>
                      <a:headEnd/>
                      <a:tailEnd/>
                    </a:ln>
                  </pic:spPr>
                </pic:pic>
              </a:graphicData>
            </a:graphic>
          </wp:inline>
        </w:drawing>
      </w:r>
    </w:p>
    <w:p w:rsidR="00CA3622" w:rsidRPr="00913B52" w:rsidRDefault="00CA3622" w:rsidP="00CA3622">
      <w:pPr>
        <w:spacing w:line="360" w:lineRule="auto"/>
        <w:jc w:val="center"/>
        <w:rPr>
          <w:b/>
          <w:sz w:val="26"/>
          <w:szCs w:val="26"/>
          <w:u w:val="single"/>
        </w:rPr>
      </w:pPr>
      <w:r w:rsidRPr="00913B52">
        <w:rPr>
          <w:b/>
          <w:sz w:val="26"/>
          <w:szCs w:val="26"/>
          <w:u w:val="single"/>
        </w:rPr>
        <w:t>Fig : Collaboration Diagram</w:t>
      </w:r>
    </w:p>
    <w:p w:rsidR="00CA3622" w:rsidRPr="00EF7332" w:rsidRDefault="00CA3622" w:rsidP="00CA3622">
      <w:pPr>
        <w:jc w:val="both"/>
        <w:rPr>
          <w:b/>
          <w:sz w:val="26"/>
          <w:szCs w:val="26"/>
        </w:rPr>
      </w:pPr>
      <w:r>
        <w:rPr>
          <w:b/>
          <w:sz w:val="26"/>
          <w:szCs w:val="26"/>
        </w:rPr>
        <w:t xml:space="preserve">6.3.3 </w:t>
      </w:r>
      <w:r w:rsidRPr="00EF7332">
        <w:rPr>
          <w:b/>
          <w:sz w:val="26"/>
          <w:szCs w:val="26"/>
        </w:rPr>
        <w:t>CLASS DIAGRAM:</w:t>
      </w:r>
      <w:r>
        <w:rPr>
          <w:b/>
          <w:sz w:val="26"/>
          <w:szCs w:val="26"/>
        </w:rPr>
        <w:t>-</w:t>
      </w:r>
    </w:p>
    <w:p w:rsidR="00CA3622" w:rsidRPr="00EF7332" w:rsidRDefault="00CA3622" w:rsidP="00CA3622">
      <w:pPr>
        <w:pStyle w:val="BodyTextIndent2"/>
        <w:spacing w:after="0" w:line="360" w:lineRule="auto"/>
        <w:ind w:left="0"/>
        <w:jc w:val="both"/>
        <w:rPr>
          <w:sz w:val="26"/>
          <w:szCs w:val="26"/>
        </w:rPr>
      </w:pPr>
      <w:r w:rsidRPr="00EF7332">
        <w:rPr>
          <w:sz w:val="26"/>
          <w:szCs w:val="26"/>
        </w:rPr>
        <w:tab/>
        <w:t xml:space="preserve">Class is nothing but a structure that contains both variables and methods.  The Class Diagram shows a set of classes, interfaces, and collaborations and their relating ships.  There is most common diagram in modeling the object oriented systems and are used to give the static view of a system.  It shows the dependency between the classes that can be used in our system. </w:t>
      </w:r>
    </w:p>
    <w:p w:rsidR="00CA3622" w:rsidRDefault="00CA3622" w:rsidP="00CA3622">
      <w:pPr>
        <w:pStyle w:val="BodyTextIndent2"/>
        <w:spacing w:after="0" w:line="360" w:lineRule="auto"/>
        <w:ind w:left="0" w:firstLine="360"/>
        <w:jc w:val="both"/>
        <w:rPr>
          <w:sz w:val="26"/>
          <w:szCs w:val="26"/>
        </w:rPr>
      </w:pPr>
      <w:r w:rsidRPr="00EF7332">
        <w:rPr>
          <w:sz w:val="26"/>
          <w:szCs w:val="26"/>
        </w:rPr>
        <w:lastRenderedPageBreak/>
        <w:t>The interactions between the modules or classes of our projects are shown below.  Each block contains Class Name, Variables and Methods.</w:t>
      </w:r>
    </w:p>
    <w:p w:rsidR="00CA3622" w:rsidRDefault="00CA3622" w:rsidP="00CA3622">
      <w:pPr>
        <w:spacing w:line="360" w:lineRule="auto"/>
        <w:jc w:val="both"/>
        <w:rPr>
          <w:b/>
          <w:sz w:val="26"/>
          <w:szCs w:val="26"/>
        </w:rPr>
      </w:pPr>
    </w:p>
    <w:p w:rsidR="00CA3622" w:rsidRPr="00EF7332" w:rsidRDefault="00CA3622" w:rsidP="00CA3622">
      <w:pPr>
        <w:spacing w:line="360" w:lineRule="auto"/>
        <w:jc w:val="both"/>
        <w:rPr>
          <w:b/>
          <w:sz w:val="26"/>
          <w:szCs w:val="26"/>
        </w:rPr>
      </w:pPr>
      <w:r>
        <w:rPr>
          <w:b/>
          <w:sz w:val="26"/>
          <w:szCs w:val="26"/>
        </w:rPr>
        <w:t xml:space="preserve">4.5.3 </w:t>
      </w:r>
      <w:r w:rsidRPr="00EF7332">
        <w:rPr>
          <w:b/>
          <w:sz w:val="26"/>
          <w:szCs w:val="26"/>
        </w:rPr>
        <w:t>Conceptual level class diagram</w:t>
      </w:r>
      <w:r>
        <w:rPr>
          <w:b/>
          <w:sz w:val="26"/>
          <w:szCs w:val="26"/>
        </w:rPr>
        <w:t xml:space="preserve"> :-</w:t>
      </w:r>
    </w:p>
    <w:p w:rsidR="00CA3622" w:rsidRDefault="00CA3622" w:rsidP="00CA3622">
      <w:pPr>
        <w:spacing w:line="360" w:lineRule="auto"/>
        <w:ind w:firstLine="720"/>
        <w:jc w:val="both"/>
        <w:rPr>
          <w:color w:val="000000"/>
          <w:sz w:val="26"/>
          <w:szCs w:val="26"/>
        </w:rPr>
      </w:pPr>
      <w:r w:rsidRPr="00EF7332">
        <w:rPr>
          <w:color w:val="000000"/>
          <w:sz w:val="26"/>
          <w:szCs w:val="26"/>
        </w:rPr>
        <w:t xml:space="preserve">A </w:t>
      </w:r>
      <w:r w:rsidRPr="00EF7332">
        <w:rPr>
          <w:b/>
          <w:bCs/>
          <w:color w:val="000000"/>
          <w:sz w:val="26"/>
          <w:szCs w:val="26"/>
        </w:rPr>
        <w:t>class diagram</w:t>
      </w:r>
      <w:r w:rsidRPr="00EF7332">
        <w:rPr>
          <w:color w:val="000000"/>
          <w:sz w:val="26"/>
          <w:szCs w:val="26"/>
        </w:rPr>
        <w:t xml:space="preserve"> in the UML is a type of static structure diagram that describes the structure of a system by showing the system's </w:t>
      </w:r>
      <w:r w:rsidRPr="00D90896">
        <w:rPr>
          <w:sz w:val="26"/>
          <w:szCs w:val="26"/>
        </w:rPr>
        <w:t>classes</w:t>
      </w:r>
      <w:r w:rsidRPr="00EF7332">
        <w:rPr>
          <w:color w:val="000000"/>
          <w:sz w:val="26"/>
          <w:szCs w:val="26"/>
        </w:rPr>
        <w:t>, their attributes, operations (or methods), and the relationships among the classes.</w:t>
      </w:r>
    </w:p>
    <w:p w:rsidR="00CA3622" w:rsidRDefault="00CA3622" w:rsidP="00CA3622">
      <w:pPr>
        <w:spacing w:line="360" w:lineRule="auto"/>
        <w:ind w:firstLine="720"/>
        <w:jc w:val="both"/>
        <w:rPr>
          <w:color w:val="000000"/>
          <w:sz w:val="26"/>
          <w:szCs w:val="26"/>
        </w:rPr>
      </w:pPr>
    </w:p>
    <w:p w:rsidR="00CA3622" w:rsidRPr="00EF7332" w:rsidRDefault="00CA3622" w:rsidP="00CA3622">
      <w:pPr>
        <w:spacing w:line="360" w:lineRule="auto"/>
        <w:ind w:firstLine="720"/>
        <w:jc w:val="both"/>
        <w:rPr>
          <w:b/>
          <w:color w:val="000000"/>
          <w:sz w:val="26"/>
          <w:szCs w:val="26"/>
        </w:rPr>
      </w:pPr>
    </w:p>
    <w:p w:rsidR="00CA3622" w:rsidRDefault="00CA3622" w:rsidP="00CA3622">
      <w:pPr>
        <w:spacing w:line="360" w:lineRule="auto"/>
        <w:jc w:val="both"/>
        <w:rPr>
          <w:b/>
          <w:sz w:val="26"/>
          <w:szCs w:val="26"/>
        </w:rPr>
      </w:pPr>
    </w:p>
    <w:p w:rsidR="00CA3622" w:rsidRPr="00D90896" w:rsidRDefault="00CA3622" w:rsidP="00CA3622">
      <w:pPr>
        <w:spacing w:line="360" w:lineRule="auto"/>
        <w:jc w:val="center"/>
        <w:rPr>
          <w:b/>
          <w:sz w:val="26"/>
          <w:szCs w:val="26"/>
          <w:u w:val="single"/>
        </w:rPr>
      </w:pPr>
      <w:r w:rsidRPr="00D90896">
        <w:rPr>
          <w:b/>
          <w:sz w:val="26"/>
          <w:szCs w:val="26"/>
          <w:u w:val="single"/>
        </w:rPr>
        <w:t>Fig :</w:t>
      </w:r>
      <w:r>
        <w:rPr>
          <w:b/>
          <w:sz w:val="26"/>
          <w:szCs w:val="26"/>
          <w:u w:val="single"/>
        </w:rPr>
        <w:t xml:space="preserve"> E-mailing System (Class </w:t>
      </w:r>
      <w:r w:rsidRPr="00D90896">
        <w:rPr>
          <w:b/>
          <w:sz w:val="26"/>
          <w:szCs w:val="26"/>
          <w:u w:val="single"/>
        </w:rPr>
        <w:t>Diagram</w:t>
      </w:r>
      <w:r>
        <w:rPr>
          <w:b/>
          <w:sz w:val="26"/>
          <w:szCs w:val="26"/>
          <w:u w:val="single"/>
        </w:rPr>
        <w:t>)</w:t>
      </w:r>
    </w:p>
    <w:p w:rsidR="00CA3622" w:rsidRDefault="00CA3622" w:rsidP="00CA3622">
      <w:pPr>
        <w:spacing w:line="360" w:lineRule="auto"/>
        <w:jc w:val="both"/>
        <w:rPr>
          <w:b/>
          <w:sz w:val="26"/>
          <w:szCs w:val="26"/>
        </w:rPr>
      </w:pPr>
    </w:p>
    <w:p w:rsidR="00CA3622" w:rsidRDefault="00CA3622" w:rsidP="00CA3622">
      <w:pPr>
        <w:spacing w:line="360" w:lineRule="auto"/>
        <w:jc w:val="both"/>
        <w:rPr>
          <w:b/>
          <w:sz w:val="26"/>
          <w:szCs w:val="26"/>
        </w:rPr>
      </w:pPr>
    </w:p>
    <w:p w:rsidR="00CA3622" w:rsidRDefault="00CA3622" w:rsidP="00CA3622">
      <w:pPr>
        <w:spacing w:line="360" w:lineRule="auto"/>
        <w:jc w:val="both"/>
        <w:rPr>
          <w:b/>
          <w:sz w:val="26"/>
          <w:szCs w:val="26"/>
        </w:rPr>
      </w:pPr>
    </w:p>
    <w:p w:rsidR="00CA3622" w:rsidRPr="00EF7332" w:rsidRDefault="00CA3622" w:rsidP="00CA3622">
      <w:pPr>
        <w:spacing w:line="360" w:lineRule="auto"/>
        <w:jc w:val="both"/>
        <w:rPr>
          <w:b/>
          <w:sz w:val="26"/>
          <w:szCs w:val="26"/>
        </w:rPr>
      </w:pPr>
      <w:r>
        <w:rPr>
          <w:b/>
          <w:sz w:val="26"/>
          <w:szCs w:val="26"/>
        </w:rPr>
        <w:t xml:space="preserve">4.5.4 </w:t>
      </w:r>
      <w:r w:rsidRPr="00EF7332">
        <w:rPr>
          <w:b/>
          <w:sz w:val="26"/>
          <w:szCs w:val="26"/>
        </w:rPr>
        <w:t>Conceptual level sequence diagram</w:t>
      </w:r>
      <w:r>
        <w:rPr>
          <w:b/>
          <w:sz w:val="26"/>
          <w:szCs w:val="26"/>
        </w:rPr>
        <w:t xml:space="preserve"> :-</w:t>
      </w:r>
      <w:r w:rsidR="00351220" w:rsidRPr="00351220">
        <w:rPr>
          <w:color w:val="000000"/>
          <w:sz w:val="26"/>
          <w:szCs w:val="26"/>
        </w:rPr>
        <w:t xml:space="preserve"> </w:t>
      </w:r>
      <w:r w:rsidR="00351220" w:rsidRPr="00EF7332">
        <w:rPr>
          <w:color w:val="000000"/>
          <w:sz w:val="26"/>
          <w:szCs w:val="26"/>
        </w:rPr>
        <w:t xml:space="preserve">processes operate with one another and in what order. It is a construct of a </w:t>
      </w:r>
      <w:r w:rsidR="00351220" w:rsidRPr="00D90896">
        <w:rPr>
          <w:sz w:val="26"/>
          <w:szCs w:val="26"/>
        </w:rPr>
        <w:t>Message</w:t>
      </w:r>
    </w:p>
    <w:p w:rsidR="00CA3622" w:rsidRDefault="00CA3622" w:rsidP="00CA3622">
      <w:pPr>
        <w:spacing w:line="360" w:lineRule="auto"/>
        <w:ind w:firstLine="720"/>
        <w:jc w:val="both"/>
        <w:rPr>
          <w:sz w:val="26"/>
          <w:szCs w:val="26"/>
        </w:rPr>
      </w:pPr>
      <w:r w:rsidRPr="00EF7332">
        <w:rPr>
          <w:color w:val="000000"/>
          <w:sz w:val="26"/>
          <w:szCs w:val="26"/>
        </w:rPr>
        <w:t xml:space="preserve">A </w:t>
      </w:r>
      <w:r w:rsidRPr="00EF7332">
        <w:rPr>
          <w:b/>
          <w:bCs/>
          <w:color w:val="000000"/>
          <w:sz w:val="26"/>
          <w:szCs w:val="26"/>
        </w:rPr>
        <w:t>sequence diagram</w:t>
      </w:r>
      <w:r w:rsidRPr="00EF7332">
        <w:rPr>
          <w:color w:val="000000"/>
          <w:sz w:val="26"/>
          <w:szCs w:val="26"/>
        </w:rPr>
        <w:t xml:space="preserve"> in </w:t>
      </w:r>
      <w:r w:rsidRPr="00D90896">
        <w:rPr>
          <w:sz w:val="26"/>
          <w:szCs w:val="26"/>
        </w:rPr>
        <w:t>Unified Modelling Language</w:t>
      </w:r>
      <w:r w:rsidRPr="00EF7332">
        <w:rPr>
          <w:color w:val="000000"/>
          <w:sz w:val="26"/>
          <w:szCs w:val="26"/>
        </w:rPr>
        <w:t xml:space="preserve"> (UML) is a kind of </w:t>
      </w:r>
      <w:r w:rsidRPr="00D90896">
        <w:rPr>
          <w:sz w:val="26"/>
          <w:szCs w:val="26"/>
        </w:rPr>
        <w:t>interaction diagram</w:t>
      </w:r>
      <w:r w:rsidRPr="00EF7332">
        <w:rPr>
          <w:color w:val="000000"/>
          <w:sz w:val="26"/>
          <w:szCs w:val="26"/>
        </w:rPr>
        <w:t xml:space="preserve"> that shows how </w:t>
      </w:r>
      <w:r w:rsidRPr="00D90896">
        <w:rPr>
          <w:sz w:val="26"/>
          <w:szCs w:val="26"/>
        </w:rPr>
        <w:t>Sequence Chart</w:t>
      </w:r>
      <w:r w:rsidRPr="00EF7332">
        <w:rPr>
          <w:color w:val="000000"/>
          <w:sz w:val="26"/>
          <w:szCs w:val="26"/>
        </w:rPr>
        <w:t>. A sequence diagram shows object interactions arranged in time sequence</w:t>
      </w:r>
      <w:r w:rsidRPr="00EF7332">
        <w:rPr>
          <w:sz w:val="26"/>
          <w:szCs w:val="26"/>
        </w:rPr>
        <w:tab/>
      </w:r>
      <w:r>
        <w:rPr>
          <w:sz w:val="26"/>
          <w:szCs w:val="26"/>
        </w:rPr>
        <w:t>.</w:t>
      </w:r>
    </w:p>
    <w:p w:rsidR="00490961" w:rsidRDefault="00490961" w:rsidP="00490961">
      <w:pPr>
        <w:ind w:right="4"/>
        <w:rPr>
          <w:sz w:val="23"/>
          <w:szCs w:val="23"/>
        </w:rPr>
      </w:pPr>
      <w:r>
        <w:rPr>
          <w:sz w:val="23"/>
          <w:szCs w:val="23"/>
        </w:rPr>
        <w:t>Sequence diagrams are used to demonstrate the behavior of objects in a use case by describing the objects and the messages they pass. It provides a graphical representation of object interactions over time. Sequence diagrams show an actor, the objects and components they interact with in the execution of a use case. One sequence diagram represents a single Use Case 'scenario' or events. Sequence diagrams show the flow of messages from one object to another, and as such correspond to the methods and events supported by an object.</w:t>
      </w:r>
    </w:p>
    <w:p w:rsidR="00490961" w:rsidRDefault="00490961" w:rsidP="00490961">
      <w:pPr>
        <w:ind w:right="4"/>
      </w:pPr>
    </w:p>
    <w:p w:rsidR="00CA3622" w:rsidRDefault="00CA3622" w:rsidP="00CA3622">
      <w:pPr>
        <w:spacing w:line="360" w:lineRule="auto"/>
        <w:ind w:firstLine="720"/>
        <w:jc w:val="both"/>
        <w:rPr>
          <w:sz w:val="26"/>
          <w:szCs w:val="26"/>
        </w:rPr>
      </w:pPr>
    </w:p>
    <w:p w:rsidR="00CA3622" w:rsidRDefault="00CA3622" w:rsidP="00CA3622">
      <w:pPr>
        <w:spacing w:line="360" w:lineRule="auto"/>
        <w:jc w:val="center"/>
        <w:rPr>
          <w:sz w:val="26"/>
          <w:szCs w:val="26"/>
        </w:rPr>
      </w:pPr>
      <w:r>
        <w:rPr>
          <w:noProof/>
          <w:sz w:val="26"/>
          <w:szCs w:val="26"/>
        </w:rPr>
        <w:lastRenderedPageBreak/>
        <w:drawing>
          <wp:inline distT="0" distB="0" distL="0" distR="0">
            <wp:extent cx="5814142" cy="4490114"/>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r="20309" b="10894"/>
                    <a:stretch>
                      <a:fillRect/>
                    </a:stretch>
                  </pic:blipFill>
                  <pic:spPr bwMode="auto">
                    <a:xfrm>
                      <a:off x="0" y="0"/>
                      <a:ext cx="5823297" cy="4497184"/>
                    </a:xfrm>
                    <a:prstGeom prst="rect">
                      <a:avLst/>
                    </a:prstGeom>
                    <a:noFill/>
                    <a:ln w="9525">
                      <a:noFill/>
                      <a:miter lim="800000"/>
                      <a:headEnd/>
                      <a:tailEnd/>
                    </a:ln>
                  </pic:spPr>
                </pic:pic>
              </a:graphicData>
            </a:graphic>
          </wp:inline>
        </w:drawing>
      </w:r>
    </w:p>
    <w:p w:rsidR="00CA3622" w:rsidRPr="00004E59" w:rsidRDefault="00CA3622" w:rsidP="00CA3622">
      <w:pPr>
        <w:spacing w:line="360" w:lineRule="auto"/>
        <w:jc w:val="center"/>
        <w:rPr>
          <w:b/>
          <w:sz w:val="26"/>
          <w:szCs w:val="26"/>
          <w:u w:val="single"/>
        </w:rPr>
      </w:pPr>
      <w:r w:rsidRPr="00004E59">
        <w:rPr>
          <w:b/>
          <w:sz w:val="26"/>
          <w:szCs w:val="26"/>
          <w:u w:val="single"/>
        </w:rPr>
        <w:t>Fig : Register New User (Sequence Diagram)</w:t>
      </w:r>
    </w:p>
    <w:p w:rsidR="00CA3622" w:rsidRDefault="00CA3622" w:rsidP="00CA3622">
      <w:pPr>
        <w:spacing w:line="360" w:lineRule="auto"/>
        <w:ind w:firstLine="720"/>
        <w:jc w:val="both"/>
        <w:rPr>
          <w:sz w:val="26"/>
          <w:szCs w:val="26"/>
        </w:rPr>
      </w:pPr>
    </w:p>
    <w:p w:rsidR="00CA3622" w:rsidRDefault="00CA3622" w:rsidP="00CA3622">
      <w:pPr>
        <w:spacing w:line="360" w:lineRule="auto"/>
        <w:ind w:firstLine="720"/>
        <w:jc w:val="both"/>
        <w:rPr>
          <w:sz w:val="26"/>
          <w:szCs w:val="26"/>
        </w:rPr>
      </w:pPr>
    </w:p>
    <w:p w:rsidR="00CA3622" w:rsidRDefault="00CA3622" w:rsidP="00CA3622">
      <w:pPr>
        <w:spacing w:line="360" w:lineRule="auto"/>
        <w:ind w:firstLine="720"/>
        <w:jc w:val="both"/>
        <w:rPr>
          <w:sz w:val="26"/>
          <w:szCs w:val="26"/>
        </w:rPr>
      </w:pPr>
    </w:p>
    <w:p w:rsidR="00CA3622" w:rsidRDefault="00CA3622" w:rsidP="00CA3622">
      <w:pPr>
        <w:spacing w:line="360" w:lineRule="auto"/>
        <w:ind w:firstLine="720"/>
        <w:jc w:val="both"/>
        <w:rPr>
          <w:sz w:val="26"/>
          <w:szCs w:val="26"/>
        </w:rPr>
      </w:pPr>
    </w:p>
    <w:p w:rsidR="00CA3622" w:rsidRDefault="00CA3622" w:rsidP="00CA3622">
      <w:pPr>
        <w:spacing w:line="360" w:lineRule="auto"/>
        <w:ind w:firstLine="720"/>
        <w:jc w:val="both"/>
        <w:rPr>
          <w:sz w:val="26"/>
          <w:szCs w:val="26"/>
        </w:rPr>
      </w:pPr>
    </w:p>
    <w:p w:rsidR="00CA3622" w:rsidRDefault="00CA3622" w:rsidP="00CA3622">
      <w:pPr>
        <w:spacing w:line="360" w:lineRule="auto"/>
        <w:jc w:val="both"/>
        <w:rPr>
          <w:sz w:val="26"/>
          <w:szCs w:val="26"/>
        </w:rPr>
      </w:pPr>
    </w:p>
    <w:p w:rsidR="00CA3622" w:rsidRDefault="00CA3622" w:rsidP="00CA3622">
      <w:pPr>
        <w:spacing w:line="360" w:lineRule="auto"/>
        <w:jc w:val="both"/>
        <w:rPr>
          <w:sz w:val="26"/>
          <w:szCs w:val="26"/>
        </w:rPr>
      </w:pPr>
    </w:p>
    <w:p w:rsidR="00CA3622" w:rsidRDefault="00CA3622" w:rsidP="00CA3622">
      <w:pPr>
        <w:spacing w:line="360" w:lineRule="auto"/>
        <w:jc w:val="center"/>
        <w:rPr>
          <w:sz w:val="26"/>
          <w:szCs w:val="26"/>
        </w:rPr>
      </w:pPr>
      <w:r>
        <w:rPr>
          <w:noProof/>
          <w:sz w:val="26"/>
          <w:szCs w:val="26"/>
        </w:rPr>
        <w:lastRenderedPageBreak/>
        <w:drawing>
          <wp:inline distT="0" distB="0" distL="0" distR="0">
            <wp:extent cx="6152439" cy="5090615"/>
            <wp:effectExtent l="19050" t="0" r="711" b="0"/>
            <wp:docPr id="12" name="Picture 14" descr="LOGIN_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SEQ.png"/>
                    <pic:cNvPicPr/>
                  </pic:nvPicPr>
                  <pic:blipFill>
                    <a:blip r:embed="rId21"/>
                    <a:srcRect r="8163"/>
                    <a:stretch>
                      <a:fillRect/>
                    </a:stretch>
                  </pic:blipFill>
                  <pic:spPr>
                    <a:xfrm>
                      <a:off x="0" y="0"/>
                      <a:ext cx="6152439" cy="5090615"/>
                    </a:xfrm>
                    <a:prstGeom prst="rect">
                      <a:avLst/>
                    </a:prstGeom>
                  </pic:spPr>
                </pic:pic>
              </a:graphicData>
            </a:graphic>
          </wp:inline>
        </w:drawing>
      </w:r>
    </w:p>
    <w:p w:rsidR="00CA3622"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Login into System</w:t>
      </w:r>
      <w:r w:rsidRPr="00004E59">
        <w:rPr>
          <w:b/>
          <w:sz w:val="26"/>
          <w:szCs w:val="26"/>
          <w:u w:val="single"/>
        </w:rPr>
        <w:t xml:space="preserve"> (Sequence Diagram)</w:t>
      </w: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Pr="00004E59" w:rsidRDefault="00CA3622" w:rsidP="00CA3622">
      <w:pPr>
        <w:spacing w:line="360" w:lineRule="auto"/>
        <w:jc w:val="center"/>
        <w:rPr>
          <w:b/>
          <w:sz w:val="26"/>
          <w:szCs w:val="26"/>
          <w:u w:val="single"/>
        </w:rPr>
      </w:pPr>
    </w:p>
    <w:p w:rsidR="00CA3622" w:rsidRDefault="00CA3622" w:rsidP="00CA3622">
      <w:pPr>
        <w:spacing w:line="360" w:lineRule="auto"/>
        <w:jc w:val="center"/>
        <w:rPr>
          <w:sz w:val="26"/>
          <w:szCs w:val="26"/>
        </w:rPr>
      </w:pPr>
      <w:r>
        <w:rPr>
          <w:noProof/>
          <w:sz w:val="26"/>
          <w:szCs w:val="26"/>
        </w:rPr>
        <w:lastRenderedPageBreak/>
        <w:drawing>
          <wp:inline distT="0" distB="0" distL="0" distR="0">
            <wp:extent cx="5849488" cy="5716545"/>
            <wp:effectExtent l="19050" t="0" r="0" b="0"/>
            <wp:docPr id="13" name="Picture 21" descr="update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profile.png"/>
                    <pic:cNvPicPr/>
                  </pic:nvPicPr>
                  <pic:blipFill>
                    <a:blip r:embed="rId22"/>
                    <a:srcRect l="4262" r="5029"/>
                    <a:stretch>
                      <a:fillRect/>
                    </a:stretch>
                  </pic:blipFill>
                  <pic:spPr>
                    <a:xfrm>
                      <a:off x="0" y="0"/>
                      <a:ext cx="5849488" cy="5716545"/>
                    </a:xfrm>
                    <a:prstGeom prst="rect">
                      <a:avLst/>
                    </a:prstGeom>
                  </pic:spPr>
                </pic:pic>
              </a:graphicData>
            </a:graphic>
          </wp:inline>
        </w:drawing>
      </w:r>
    </w:p>
    <w:p w:rsidR="00CA3622"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Update User Profile</w:t>
      </w:r>
      <w:r w:rsidRPr="00004E59">
        <w:rPr>
          <w:b/>
          <w:sz w:val="26"/>
          <w:szCs w:val="26"/>
          <w:u w:val="single"/>
        </w:rPr>
        <w:t xml:space="preserve"> (Sequence Diagram)</w:t>
      </w: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jc w:val="center"/>
        <w:rPr>
          <w:b/>
          <w:sz w:val="26"/>
          <w:szCs w:val="26"/>
          <w:u w:val="single"/>
        </w:rPr>
      </w:pPr>
    </w:p>
    <w:p w:rsidR="00CA3622" w:rsidRDefault="00CA3622" w:rsidP="00CA3622">
      <w:pPr>
        <w:spacing w:line="360" w:lineRule="auto"/>
        <w:rPr>
          <w:b/>
          <w:sz w:val="26"/>
          <w:szCs w:val="26"/>
          <w:u w:val="single"/>
        </w:rPr>
      </w:pPr>
    </w:p>
    <w:p w:rsidR="00CA3622" w:rsidRDefault="00BD7C85" w:rsidP="00CA3622">
      <w:pPr>
        <w:spacing w:line="360" w:lineRule="auto"/>
        <w:rPr>
          <w:b/>
          <w:sz w:val="26"/>
          <w:szCs w:val="26"/>
          <w:u w:val="single"/>
        </w:rPr>
      </w:pPr>
      <w:r w:rsidRPr="00BD7C85">
        <w:rPr>
          <w:b/>
          <w:noProof/>
          <w:sz w:val="26"/>
          <w:szCs w:val="26"/>
          <w:u w:val="single"/>
        </w:rPr>
        <w:lastRenderedPageBreak/>
        <w:drawing>
          <wp:inline distT="0" distB="0" distL="0" distR="0">
            <wp:extent cx="5274310" cy="3846744"/>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5274310" cy="3846744"/>
                    </a:xfrm>
                    <a:prstGeom prst="rect">
                      <a:avLst/>
                    </a:prstGeom>
                    <a:noFill/>
                    <a:ln w="9525">
                      <a:noFill/>
                      <a:miter lim="800000"/>
                      <a:headEnd/>
                      <a:tailEnd/>
                    </a:ln>
                  </pic:spPr>
                </pic:pic>
              </a:graphicData>
            </a:graphic>
          </wp:inline>
        </w:drawing>
      </w:r>
    </w:p>
    <w:p w:rsidR="00BD7C85" w:rsidRDefault="00BD7C85" w:rsidP="00CA3622">
      <w:pPr>
        <w:spacing w:line="360" w:lineRule="auto"/>
        <w:rPr>
          <w:b/>
          <w:sz w:val="26"/>
          <w:szCs w:val="26"/>
          <w:u w:val="single"/>
        </w:rPr>
      </w:pPr>
      <w:r w:rsidRPr="00BD7C85">
        <w:rPr>
          <w:b/>
          <w:noProof/>
          <w:sz w:val="26"/>
          <w:szCs w:val="26"/>
          <w:u w:val="single"/>
        </w:rPr>
        <w:drawing>
          <wp:inline distT="0" distB="0" distL="0" distR="0">
            <wp:extent cx="5274310" cy="3836858"/>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274310" cy="3836858"/>
                    </a:xfrm>
                    <a:prstGeom prst="rect">
                      <a:avLst/>
                    </a:prstGeom>
                    <a:noFill/>
                    <a:ln w="9525">
                      <a:noFill/>
                      <a:miter lim="800000"/>
                      <a:headEnd/>
                      <a:tailEnd/>
                    </a:ln>
                  </pic:spPr>
                </pic:pic>
              </a:graphicData>
            </a:graphic>
          </wp:inline>
        </w:drawing>
      </w:r>
    </w:p>
    <w:p w:rsidR="00BD7C85" w:rsidRDefault="00BD7C85" w:rsidP="00CA3622">
      <w:pPr>
        <w:spacing w:line="360" w:lineRule="auto"/>
        <w:rPr>
          <w:b/>
          <w:sz w:val="26"/>
          <w:szCs w:val="26"/>
          <w:u w:val="single"/>
        </w:rPr>
      </w:pPr>
      <w:r w:rsidRPr="00BD7C85">
        <w:rPr>
          <w:b/>
          <w:noProof/>
          <w:sz w:val="26"/>
          <w:szCs w:val="26"/>
          <w:u w:val="single"/>
        </w:rPr>
        <w:lastRenderedPageBreak/>
        <w:drawing>
          <wp:inline distT="0" distB="0" distL="0" distR="0">
            <wp:extent cx="5274310" cy="3823136"/>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a:stretch>
                      <a:fillRect/>
                    </a:stretch>
                  </pic:blipFill>
                  <pic:spPr bwMode="auto">
                    <a:xfrm>
                      <a:off x="0" y="0"/>
                      <a:ext cx="5274310" cy="3823136"/>
                    </a:xfrm>
                    <a:prstGeom prst="rect">
                      <a:avLst/>
                    </a:prstGeom>
                    <a:noFill/>
                    <a:ln w="9525">
                      <a:noFill/>
                      <a:miter lim="800000"/>
                      <a:headEnd/>
                      <a:tailEnd/>
                    </a:ln>
                  </pic:spPr>
                </pic:pic>
              </a:graphicData>
            </a:graphic>
          </wp:inline>
        </w:drawing>
      </w:r>
    </w:p>
    <w:p w:rsidR="00BD7C85" w:rsidRPr="00004E59" w:rsidRDefault="00BD7C85" w:rsidP="00CA3622">
      <w:pPr>
        <w:spacing w:line="360" w:lineRule="auto"/>
        <w:rPr>
          <w:b/>
          <w:sz w:val="26"/>
          <w:szCs w:val="26"/>
          <w:u w:val="single"/>
        </w:rPr>
      </w:pPr>
      <w:r w:rsidRPr="00BD7C85">
        <w:rPr>
          <w:b/>
          <w:noProof/>
          <w:sz w:val="26"/>
          <w:szCs w:val="26"/>
          <w:u w:val="single"/>
        </w:rPr>
        <w:drawing>
          <wp:inline distT="0" distB="0" distL="0" distR="0">
            <wp:extent cx="5274310" cy="3936685"/>
            <wp:effectExtent l="19050" t="0" r="2540" b="0"/>
            <wp:docPr id="4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274310" cy="3936685"/>
                    </a:xfrm>
                    <a:prstGeom prst="rect">
                      <a:avLst/>
                    </a:prstGeom>
                    <a:noFill/>
                    <a:ln w="9525">
                      <a:noFill/>
                      <a:miter lim="800000"/>
                      <a:headEnd/>
                      <a:tailEnd/>
                    </a:ln>
                  </pic:spPr>
                </pic:pic>
              </a:graphicData>
            </a:graphic>
          </wp:inline>
        </w:drawing>
      </w:r>
    </w:p>
    <w:p w:rsidR="00CA3622" w:rsidRDefault="00CA3622" w:rsidP="00CA3622">
      <w:pPr>
        <w:spacing w:line="360" w:lineRule="auto"/>
        <w:jc w:val="center"/>
        <w:rPr>
          <w:sz w:val="26"/>
          <w:szCs w:val="26"/>
        </w:rPr>
      </w:pPr>
      <w:r>
        <w:rPr>
          <w:noProof/>
          <w:sz w:val="26"/>
          <w:szCs w:val="26"/>
        </w:rPr>
        <w:lastRenderedPageBreak/>
        <w:drawing>
          <wp:inline distT="0" distB="0" distL="0" distR="0">
            <wp:extent cx="5994088" cy="4776716"/>
            <wp:effectExtent l="19050" t="0" r="6662"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l="1332" r="23401" b="13037"/>
                    <a:stretch>
                      <a:fillRect/>
                    </a:stretch>
                  </pic:blipFill>
                  <pic:spPr bwMode="auto">
                    <a:xfrm>
                      <a:off x="0" y="0"/>
                      <a:ext cx="5998656" cy="4780357"/>
                    </a:xfrm>
                    <a:prstGeom prst="rect">
                      <a:avLst/>
                    </a:prstGeom>
                    <a:noFill/>
                    <a:ln w="9525">
                      <a:noFill/>
                      <a:miter lim="800000"/>
                      <a:headEnd/>
                      <a:tailEnd/>
                    </a:ln>
                  </pic:spPr>
                </pic:pic>
              </a:graphicData>
            </a:graphic>
          </wp:inline>
        </w:drawing>
      </w:r>
    </w:p>
    <w:p w:rsidR="00CA3622" w:rsidRPr="00004E59"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Displaying User Information</w:t>
      </w:r>
      <w:r w:rsidRPr="00004E59">
        <w:rPr>
          <w:b/>
          <w:sz w:val="26"/>
          <w:szCs w:val="26"/>
          <w:u w:val="single"/>
        </w:rPr>
        <w:t xml:space="preserve"> (Sequence Diagram)</w:t>
      </w:r>
    </w:p>
    <w:p w:rsidR="00CA3622" w:rsidRDefault="00CA3622" w:rsidP="00CA3622">
      <w:pPr>
        <w:spacing w:line="360" w:lineRule="auto"/>
        <w:jc w:val="center"/>
        <w:rPr>
          <w:sz w:val="26"/>
          <w:szCs w:val="26"/>
        </w:rPr>
      </w:pPr>
    </w:p>
    <w:p w:rsidR="00CA3622" w:rsidRDefault="00CA3622" w:rsidP="00CA3622">
      <w:pPr>
        <w:spacing w:line="360" w:lineRule="auto"/>
        <w:ind w:firstLine="720"/>
        <w:jc w:val="both"/>
        <w:rPr>
          <w:sz w:val="26"/>
          <w:szCs w:val="26"/>
        </w:rPr>
      </w:pPr>
    </w:p>
    <w:p w:rsidR="00CA3622" w:rsidRDefault="00CA3622" w:rsidP="00CA3622">
      <w:pPr>
        <w:spacing w:line="360" w:lineRule="auto"/>
        <w:ind w:firstLine="720"/>
        <w:jc w:val="both"/>
        <w:rPr>
          <w:sz w:val="26"/>
          <w:szCs w:val="26"/>
        </w:rPr>
      </w:pPr>
    </w:p>
    <w:p w:rsidR="00CA3622" w:rsidRDefault="00CA3622" w:rsidP="00CA3622">
      <w:pPr>
        <w:spacing w:line="360" w:lineRule="auto"/>
        <w:ind w:firstLine="720"/>
        <w:jc w:val="both"/>
        <w:rPr>
          <w:sz w:val="26"/>
          <w:szCs w:val="26"/>
        </w:rPr>
      </w:pPr>
    </w:p>
    <w:p w:rsidR="00CA3622" w:rsidRDefault="00490961" w:rsidP="00CA3622">
      <w:pPr>
        <w:spacing w:line="360" w:lineRule="auto"/>
        <w:ind w:firstLine="720"/>
        <w:jc w:val="both"/>
        <w:rPr>
          <w:sz w:val="26"/>
          <w:szCs w:val="26"/>
        </w:rPr>
      </w:pPr>
      <w:r w:rsidRPr="00490961">
        <w:rPr>
          <w:noProof/>
          <w:sz w:val="26"/>
          <w:szCs w:val="26"/>
        </w:rPr>
        <w:lastRenderedPageBreak/>
        <w:drawing>
          <wp:inline distT="0" distB="0" distL="0" distR="0">
            <wp:extent cx="5274310" cy="3473938"/>
            <wp:effectExtent l="19050" t="0" r="254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274310" cy="3473938"/>
                    </a:xfrm>
                    <a:prstGeom prst="rect">
                      <a:avLst/>
                    </a:prstGeom>
                    <a:noFill/>
                    <a:ln w="9525">
                      <a:noFill/>
                      <a:miter lim="800000"/>
                      <a:headEnd/>
                      <a:tailEnd/>
                    </a:ln>
                  </pic:spPr>
                </pic:pic>
              </a:graphicData>
            </a:graphic>
          </wp:inline>
        </w:drawing>
      </w:r>
    </w:p>
    <w:p w:rsidR="00CA3622" w:rsidRDefault="00CA3622" w:rsidP="00CA3622">
      <w:pPr>
        <w:spacing w:line="360" w:lineRule="auto"/>
        <w:ind w:firstLine="720"/>
        <w:jc w:val="both"/>
        <w:rPr>
          <w:sz w:val="26"/>
          <w:szCs w:val="26"/>
        </w:rPr>
      </w:pPr>
    </w:p>
    <w:p w:rsidR="00CA3622" w:rsidRPr="00771873" w:rsidRDefault="00CA3622" w:rsidP="00CA3622">
      <w:pPr>
        <w:spacing w:line="360" w:lineRule="auto"/>
        <w:jc w:val="both"/>
        <w:rPr>
          <w:sz w:val="26"/>
          <w:szCs w:val="26"/>
        </w:rPr>
      </w:pPr>
    </w:p>
    <w:p w:rsidR="00CA3622" w:rsidRPr="00EF7332" w:rsidRDefault="00CA3622" w:rsidP="00CA3622">
      <w:pPr>
        <w:spacing w:line="360" w:lineRule="auto"/>
        <w:jc w:val="both"/>
        <w:rPr>
          <w:b/>
          <w:sz w:val="26"/>
          <w:szCs w:val="26"/>
        </w:rPr>
      </w:pPr>
      <w:r>
        <w:rPr>
          <w:b/>
          <w:sz w:val="26"/>
          <w:szCs w:val="26"/>
        </w:rPr>
        <w:t xml:space="preserve">4.5.5 </w:t>
      </w:r>
      <w:r w:rsidRPr="00EF7332">
        <w:rPr>
          <w:b/>
          <w:sz w:val="26"/>
          <w:szCs w:val="26"/>
        </w:rPr>
        <w:t>Conceptual level activity diagram</w:t>
      </w:r>
      <w:r>
        <w:rPr>
          <w:b/>
          <w:sz w:val="26"/>
          <w:szCs w:val="26"/>
        </w:rPr>
        <w:t xml:space="preserve"> :-</w:t>
      </w:r>
    </w:p>
    <w:p w:rsidR="00CA3622" w:rsidRDefault="00CA3622" w:rsidP="00CA3622">
      <w:pPr>
        <w:spacing w:line="360" w:lineRule="auto"/>
        <w:ind w:firstLine="720"/>
        <w:jc w:val="both"/>
        <w:rPr>
          <w:color w:val="000000"/>
          <w:sz w:val="26"/>
          <w:szCs w:val="26"/>
        </w:rPr>
      </w:pPr>
      <w:r w:rsidRPr="00D90896">
        <w:rPr>
          <w:b/>
          <w:bCs/>
          <w:color w:val="000000"/>
          <w:sz w:val="26"/>
          <w:szCs w:val="26"/>
        </w:rPr>
        <w:t>Activity diagrams</w:t>
      </w:r>
      <w:r w:rsidRPr="00EF7332">
        <w:rPr>
          <w:color w:val="000000"/>
          <w:sz w:val="26"/>
          <w:szCs w:val="26"/>
        </w:rPr>
        <w:t xml:space="preserve"> are graphical representations of </w:t>
      </w:r>
      <w:r w:rsidRPr="00D90896">
        <w:rPr>
          <w:sz w:val="26"/>
          <w:szCs w:val="26"/>
        </w:rPr>
        <w:t>workflows</w:t>
      </w:r>
      <w:r w:rsidRPr="00EF7332">
        <w:rPr>
          <w:color w:val="000000"/>
          <w:sz w:val="26"/>
          <w:szCs w:val="26"/>
        </w:rPr>
        <w:t xml:space="preserve"> of stepwise activities and actions with support for choice, iteration and concurrency</w:t>
      </w:r>
      <w:r>
        <w:rPr>
          <w:color w:val="000000"/>
          <w:sz w:val="26"/>
          <w:szCs w:val="26"/>
        </w:rPr>
        <w:t>.</w:t>
      </w:r>
    </w:p>
    <w:p w:rsidR="00CA3622" w:rsidRDefault="00CA3622" w:rsidP="00CA3622">
      <w:pPr>
        <w:spacing w:line="360" w:lineRule="auto"/>
        <w:ind w:firstLine="720"/>
        <w:jc w:val="center"/>
        <w:rPr>
          <w:color w:val="000000"/>
          <w:sz w:val="26"/>
          <w:szCs w:val="26"/>
        </w:rPr>
      </w:pPr>
      <w:r>
        <w:rPr>
          <w:noProof/>
          <w:color w:val="000000"/>
          <w:sz w:val="26"/>
          <w:szCs w:val="26"/>
        </w:rPr>
        <w:lastRenderedPageBreak/>
        <w:drawing>
          <wp:inline distT="0" distB="0" distL="0" distR="0">
            <wp:extent cx="3184634" cy="6936827"/>
            <wp:effectExtent l="0" t="0" r="0" b="0"/>
            <wp:docPr id="15" name="Picture 24" desc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png"/>
                    <pic:cNvPicPr/>
                  </pic:nvPicPr>
                  <pic:blipFill>
                    <a:blip r:embed="rId29"/>
                    <a:srcRect l="26246" r="24917" b="28032"/>
                    <a:stretch>
                      <a:fillRect/>
                    </a:stretch>
                  </pic:blipFill>
                  <pic:spPr>
                    <a:xfrm>
                      <a:off x="0" y="0"/>
                      <a:ext cx="3184634" cy="6936827"/>
                    </a:xfrm>
                    <a:prstGeom prst="rect">
                      <a:avLst/>
                    </a:prstGeom>
                  </pic:spPr>
                </pic:pic>
              </a:graphicData>
            </a:graphic>
          </wp:inline>
        </w:drawing>
      </w:r>
    </w:p>
    <w:p w:rsidR="00CA3622"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Registration</w:t>
      </w:r>
      <w:r w:rsidRPr="00004E59">
        <w:rPr>
          <w:b/>
          <w:sz w:val="26"/>
          <w:szCs w:val="26"/>
          <w:u w:val="single"/>
        </w:rPr>
        <w:t xml:space="preserve"> (</w:t>
      </w:r>
      <w:r>
        <w:rPr>
          <w:b/>
          <w:sz w:val="26"/>
          <w:szCs w:val="26"/>
          <w:u w:val="single"/>
        </w:rPr>
        <w:t>Activity</w:t>
      </w:r>
      <w:r w:rsidRPr="00004E59">
        <w:rPr>
          <w:b/>
          <w:sz w:val="26"/>
          <w:szCs w:val="26"/>
          <w:u w:val="single"/>
        </w:rPr>
        <w:t xml:space="preserve"> Diagram)</w:t>
      </w:r>
    </w:p>
    <w:p w:rsidR="00CA3622" w:rsidRPr="00004E59" w:rsidRDefault="00CA3622" w:rsidP="00CA3622">
      <w:pPr>
        <w:spacing w:line="360" w:lineRule="auto"/>
        <w:jc w:val="center"/>
        <w:rPr>
          <w:b/>
          <w:sz w:val="26"/>
          <w:szCs w:val="26"/>
          <w:u w:val="single"/>
        </w:rPr>
      </w:pPr>
    </w:p>
    <w:p w:rsidR="00CA3622" w:rsidRDefault="00CA3622" w:rsidP="00CA3622">
      <w:pPr>
        <w:spacing w:line="360" w:lineRule="auto"/>
        <w:ind w:firstLine="720"/>
        <w:jc w:val="center"/>
        <w:rPr>
          <w:color w:val="000000"/>
          <w:sz w:val="26"/>
          <w:szCs w:val="26"/>
        </w:rPr>
      </w:pPr>
      <w:r>
        <w:rPr>
          <w:noProof/>
          <w:color w:val="000000"/>
          <w:sz w:val="26"/>
          <w:szCs w:val="26"/>
        </w:rPr>
        <w:lastRenderedPageBreak/>
        <w:drawing>
          <wp:inline distT="0" distB="0" distL="0" distR="0">
            <wp:extent cx="3528192" cy="5878253"/>
            <wp:effectExtent l="19050" t="0" r="0" b="0"/>
            <wp:docPr id="16" name="Picture 2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srcRect l="27168" r="28331" b="43649"/>
                    <a:stretch>
                      <a:fillRect/>
                    </a:stretch>
                  </pic:blipFill>
                  <pic:spPr>
                    <a:xfrm>
                      <a:off x="0" y="0"/>
                      <a:ext cx="3532872" cy="5886050"/>
                    </a:xfrm>
                    <a:prstGeom prst="rect">
                      <a:avLst/>
                    </a:prstGeom>
                  </pic:spPr>
                </pic:pic>
              </a:graphicData>
            </a:graphic>
          </wp:inline>
        </w:drawing>
      </w:r>
    </w:p>
    <w:p w:rsidR="00CA3622" w:rsidRPr="00004E59"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Login into System</w:t>
      </w:r>
      <w:r w:rsidRPr="00004E59">
        <w:rPr>
          <w:b/>
          <w:sz w:val="26"/>
          <w:szCs w:val="26"/>
          <w:u w:val="single"/>
        </w:rPr>
        <w:t xml:space="preserve"> (</w:t>
      </w:r>
      <w:r>
        <w:rPr>
          <w:b/>
          <w:sz w:val="26"/>
          <w:szCs w:val="26"/>
          <w:u w:val="single"/>
        </w:rPr>
        <w:t>Activity</w:t>
      </w:r>
      <w:r w:rsidRPr="00004E59">
        <w:rPr>
          <w:b/>
          <w:sz w:val="26"/>
          <w:szCs w:val="26"/>
          <w:u w:val="single"/>
        </w:rPr>
        <w:t xml:space="preserve"> Diagram)</w:t>
      </w:r>
    </w:p>
    <w:p w:rsidR="00CA3622" w:rsidRDefault="00CA3622" w:rsidP="00CA3622">
      <w:pPr>
        <w:spacing w:line="360" w:lineRule="auto"/>
        <w:ind w:firstLine="720"/>
        <w:jc w:val="center"/>
        <w:rPr>
          <w:color w:val="000000"/>
          <w:sz w:val="26"/>
          <w:szCs w:val="26"/>
        </w:rPr>
      </w:pPr>
    </w:p>
    <w:p w:rsidR="00CA3622" w:rsidRDefault="00CA3622" w:rsidP="00CA3622">
      <w:pPr>
        <w:spacing w:line="360" w:lineRule="auto"/>
        <w:ind w:firstLine="720"/>
        <w:jc w:val="both"/>
        <w:rPr>
          <w:color w:val="000000"/>
          <w:sz w:val="26"/>
          <w:szCs w:val="26"/>
        </w:rPr>
      </w:pPr>
    </w:p>
    <w:p w:rsidR="00CA3622" w:rsidRDefault="00CA3622" w:rsidP="00CA3622">
      <w:pPr>
        <w:spacing w:line="360" w:lineRule="auto"/>
        <w:ind w:firstLine="720"/>
        <w:jc w:val="both"/>
        <w:rPr>
          <w:color w:val="000000"/>
          <w:sz w:val="26"/>
          <w:szCs w:val="26"/>
        </w:rPr>
      </w:pPr>
    </w:p>
    <w:p w:rsidR="00CA3622" w:rsidRDefault="00CA3622" w:rsidP="00CA3622">
      <w:pPr>
        <w:spacing w:line="360" w:lineRule="auto"/>
        <w:ind w:firstLine="720"/>
        <w:jc w:val="both"/>
        <w:rPr>
          <w:color w:val="000000"/>
          <w:sz w:val="26"/>
          <w:szCs w:val="26"/>
        </w:rPr>
      </w:pPr>
    </w:p>
    <w:p w:rsidR="00CA3622" w:rsidRDefault="00CA3622" w:rsidP="00CA3622">
      <w:pPr>
        <w:spacing w:line="360" w:lineRule="auto"/>
        <w:ind w:firstLine="720"/>
        <w:jc w:val="both"/>
        <w:rPr>
          <w:color w:val="000000"/>
          <w:sz w:val="26"/>
          <w:szCs w:val="26"/>
        </w:rPr>
      </w:pPr>
    </w:p>
    <w:p w:rsidR="00CA3622" w:rsidRDefault="00CA3622" w:rsidP="00CA3622">
      <w:pPr>
        <w:spacing w:line="360" w:lineRule="auto"/>
        <w:ind w:firstLine="720"/>
        <w:jc w:val="both"/>
        <w:rPr>
          <w:color w:val="000000"/>
          <w:sz w:val="26"/>
          <w:szCs w:val="26"/>
        </w:rPr>
      </w:pPr>
    </w:p>
    <w:p w:rsidR="00CA3622" w:rsidRDefault="00CA3622" w:rsidP="00CA3622">
      <w:pPr>
        <w:spacing w:line="360" w:lineRule="auto"/>
        <w:ind w:firstLine="720"/>
        <w:jc w:val="center"/>
        <w:rPr>
          <w:color w:val="000000"/>
          <w:sz w:val="26"/>
          <w:szCs w:val="26"/>
        </w:rPr>
      </w:pPr>
    </w:p>
    <w:p w:rsidR="00CA3622"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Sending an E-Mail</w:t>
      </w:r>
      <w:r w:rsidRPr="00004E59">
        <w:rPr>
          <w:b/>
          <w:sz w:val="26"/>
          <w:szCs w:val="26"/>
          <w:u w:val="single"/>
        </w:rPr>
        <w:t xml:space="preserve"> (</w:t>
      </w:r>
      <w:r>
        <w:rPr>
          <w:b/>
          <w:sz w:val="26"/>
          <w:szCs w:val="26"/>
          <w:u w:val="single"/>
        </w:rPr>
        <w:t>Activity</w:t>
      </w:r>
      <w:r w:rsidRPr="00004E59">
        <w:rPr>
          <w:b/>
          <w:sz w:val="26"/>
          <w:szCs w:val="26"/>
          <w:u w:val="single"/>
        </w:rPr>
        <w:t xml:space="preserve"> Diagram)</w:t>
      </w:r>
    </w:p>
    <w:p w:rsidR="00CA3622" w:rsidRPr="00004E59" w:rsidRDefault="00CA3622" w:rsidP="00CA3622">
      <w:pPr>
        <w:spacing w:line="360" w:lineRule="auto"/>
        <w:jc w:val="center"/>
        <w:rPr>
          <w:b/>
          <w:sz w:val="26"/>
          <w:szCs w:val="26"/>
          <w:u w:val="single"/>
        </w:rPr>
      </w:pPr>
    </w:p>
    <w:p w:rsidR="00CA3622" w:rsidRDefault="00CA3622" w:rsidP="00CA3622">
      <w:pPr>
        <w:spacing w:line="360" w:lineRule="auto"/>
        <w:ind w:firstLine="720"/>
        <w:jc w:val="center"/>
        <w:rPr>
          <w:color w:val="000000"/>
          <w:sz w:val="26"/>
          <w:szCs w:val="26"/>
        </w:rPr>
      </w:pPr>
      <w:r>
        <w:rPr>
          <w:noProof/>
          <w:color w:val="000000"/>
          <w:sz w:val="26"/>
          <w:szCs w:val="26"/>
        </w:rPr>
        <w:lastRenderedPageBreak/>
        <w:drawing>
          <wp:inline distT="0" distB="0" distL="0" distR="0">
            <wp:extent cx="2832307" cy="3630305"/>
            <wp:effectExtent l="19050" t="0" r="6143"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2832154" cy="3630109"/>
                    </a:xfrm>
                    <a:prstGeom prst="rect">
                      <a:avLst/>
                    </a:prstGeom>
                    <a:noFill/>
                    <a:ln w="9525">
                      <a:noFill/>
                      <a:miter lim="800000"/>
                      <a:headEnd/>
                      <a:tailEnd/>
                    </a:ln>
                  </pic:spPr>
                </pic:pic>
              </a:graphicData>
            </a:graphic>
          </wp:inline>
        </w:drawing>
      </w:r>
    </w:p>
    <w:p w:rsidR="00CA3622" w:rsidRDefault="00CA3622" w:rsidP="00CA3622">
      <w:pPr>
        <w:spacing w:line="360" w:lineRule="auto"/>
        <w:jc w:val="center"/>
        <w:rPr>
          <w:b/>
          <w:sz w:val="26"/>
          <w:szCs w:val="26"/>
          <w:u w:val="single"/>
        </w:rPr>
      </w:pPr>
      <w:r w:rsidRPr="00004E59">
        <w:rPr>
          <w:b/>
          <w:sz w:val="26"/>
          <w:szCs w:val="26"/>
          <w:u w:val="single"/>
        </w:rPr>
        <w:t xml:space="preserve">Fig : </w:t>
      </w:r>
      <w:r>
        <w:rPr>
          <w:b/>
          <w:sz w:val="26"/>
          <w:szCs w:val="26"/>
          <w:u w:val="single"/>
        </w:rPr>
        <w:t>Updating User Information</w:t>
      </w:r>
      <w:r w:rsidRPr="00004E59">
        <w:rPr>
          <w:b/>
          <w:sz w:val="26"/>
          <w:szCs w:val="26"/>
          <w:u w:val="single"/>
        </w:rPr>
        <w:t xml:space="preserve"> (</w:t>
      </w:r>
      <w:r>
        <w:rPr>
          <w:b/>
          <w:sz w:val="26"/>
          <w:szCs w:val="26"/>
          <w:u w:val="single"/>
        </w:rPr>
        <w:t>Activity</w:t>
      </w:r>
      <w:r w:rsidRPr="00004E59">
        <w:rPr>
          <w:b/>
          <w:sz w:val="26"/>
          <w:szCs w:val="26"/>
          <w:u w:val="single"/>
        </w:rPr>
        <w:t xml:space="preserve"> Diagram)</w:t>
      </w:r>
    </w:p>
    <w:p w:rsidR="00CA3622" w:rsidRDefault="00CA3622" w:rsidP="00CA3622">
      <w:pPr>
        <w:spacing w:line="360" w:lineRule="auto"/>
        <w:jc w:val="center"/>
        <w:rPr>
          <w:b/>
          <w:sz w:val="26"/>
          <w:szCs w:val="26"/>
          <w:u w:val="single"/>
        </w:rPr>
      </w:pPr>
    </w:p>
    <w:p w:rsidR="00490961" w:rsidRPr="000161B3" w:rsidRDefault="00490961" w:rsidP="00CA3622">
      <w:pPr>
        <w:spacing w:line="360" w:lineRule="auto"/>
        <w:jc w:val="center"/>
        <w:rPr>
          <w:b/>
          <w:sz w:val="26"/>
          <w:szCs w:val="26"/>
          <w:u w:val="single"/>
        </w:rPr>
      </w:pPr>
      <w:r w:rsidRPr="00490961">
        <w:rPr>
          <w:b/>
          <w:noProof/>
          <w:sz w:val="26"/>
          <w:szCs w:val="26"/>
          <w:u w:val="single"/>
        </w:rPr>
        <w:lastRenderedPageBreak/>
        <w:drawing>
          <wp:inline distT="0" distB="0" distL="0" distR="0">
            <wp:extent cx="3027905" cy="4537495"/>
            <wp:effectExtent l="19050" t="0" r="1045"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3027905" cy="4537495"/>
                    </a:xfrm>
                    <a:prstGeom prst="rect">
                      <a:avLst/>
                    </a:prstGeom>
                    <a:noFill/>
                    <a:ln w="9525">
                      <a:noFill/>
                      <a:miter lim="800000"/>
                      <a:headEnd/>
                      <a:tailEnd/>
                    </a:ln>
                  </pic:spPr>
                </pic:pic>
              </a:graphicData>
            </a:graphic>
          </wp:inline>
        </w:drawing>
      </w:r>
    </w:p>
    <w:p w:rsidR="00CA3622" w:rsidRPr="00503CC1" w:rsidRDefault="00CA3622" w:rsidP="00CA3622">
      <w:pPr>
        <w:pStyle w:val="ListParagraph"/>
        <w:numPr>
          <w:ilvl w:val="2"/>
          <w:numId w:val="21"/>
        </w:numPr>
        <w:spacing w:line="360" w:lineRule="auto"/>
        <w:contextualSpacing/>
        <w:jc w:val="both"/>
        <w:rPr>
          <w:b/>
          <w:sz w:val="26"/>
          <w:szCs w:val="26"/>
        </w:rPr>
      </w:pPr>
      <w:r w:rsidRPr="00503CC1">
        <w:rPr>
          <w:b/>
          <w:sz w:val="26"/>
          <w:szCs w:val="26"/>
        </w:rPr>
        <w:t>Structured flow diagram</w:t>
      </w:r>
      <w:r>
        <w:rPr>
          <w:b/>
          <w:sz w:val="26"/>
          <w:szCs w:val="26"/>
        </w:rPr>
        <w:t xml:space="preserve"> :-</w:t>
      </w:r>
    </w:p>
    <w:p w:rsidR="00CA3622" w:rsidRPr="00503CC1" w:rsidRDefault="00CA3622" w:rsidP="00CA3622">
      <w:pPr>
        <w:pStyle w:val="ListParagraph"/>
        <w:numPr>
          <w:ilvl w:val="3"/>
          <w:numId w:val="21"/>
        </w:numPr>
        <w:spacing w:line="360" w:lineRule="auto"/>
        <w:contextualSpacing/>
        <w:jc w:val="both"/>
        <w:rPr>
          <w:b/>
          <w:sz w:val="26"/>
          <w:szCs w:val="26"/>
        </w:rPr>
      </w:pPr>
      <w:r>
        <w:rPr>
          <w:b/>
          <w:sz w:val="26"/>
          <w:szCs w:val="26"/>
        </w:rPr>
        <w:t xml:space="preserve"> </w:t>
      </w:r>
      <w:r w:rsidRPr="00503CC1">
        <w:rPr>
          <w:b/>
          <w:sz w:val="26"/>
          <w:szCs w:val="26"/>
        </w:rPr>
        <w:t>ER-Diagram</w:t>
      </w:r>
      <w:r>
        <w:rPr>
          <w:b/>
          <w:sz w:val="26"/>
          <w:szCs w:val="26"/>
        </w:rPr>
        <w:t xml:space="preserve"> :-</w:t>
      </w:r>
    </w:p>
    <w:p w:rsidR="00CA3622" w:rsidRPr="00EF7332" w:rsidRDefault="00CA3622" w:rsidP="00CA3622">
      <w:pPr>
        <w:spacing w:line="360" w:lineRule="auto"/>
        <w:ind w:firstLine="720"/>
        <w:jc w:val="both"/>
        <w:rPr>
          <w:color w:val="000000"/>
          <w:sz w:val="26"/>
          <w:szCs w:val="26"/>
        </w:rPr>
      </w:pPr>
      <w:r w:rsidRPr="00EF7332">
        <w:rPr>
          <w:bCs/>
          <w:color w:val="000000"/>
          <w:sz w:val="26"/>
          <w:szCs w:val="26"/>
        </w:rPr>
        <w:t xml:space="preserve">Entity-relationship </w:t>
      </w:r>
      <w:r w:rsidRPr="00EF7332">
        <w:rPr>
          <w:color w:val="000000"/>
          <w:sz w:val="26"/>
          <w:szCs w:val="26"/>
        </w:rPr>
        <w:t>(</w:t>
      </w:r>
      <w:r w:rsidRPr="00EF7332">
        <w:rPr>
          <w:bCs/>
          <w:color w:val="000000"/>
          <w:sz w:val="26"/>
          <w:szCs w:val="26"/>
        </w:rPr>
        <w:t>ER</w:t>
      </w:r>
      <w:r w:rsidRPr="00EF7332">
        <w:rPr>
          <w:color w:val="000000"/>
          <w:sz w:val="26"/>
          <w:szCs w:val="26"/>
        </w:rPr>
        <w:t>) is an abstract and conceptual representation of data. Entity-relationship modelling is a database modelling method, used to produce a type of conceptual schema or semantic data model of a system, often a relational database, and its requirements in a top-down fashion.</w:t>
      </w:r>
    </w:p>
    <w:p w:rsidR="00CA3622" w:rsidRDefault="00CA3622" w:rsidP="00CA3622">
      <w:pPr>
        <w:spacing w:line="360" w:lineRule="auto"/>
        <w:jc w:val="both"/>
        <w:rPr>
          <w:color w:val="000000"/>
          <w:sz w:val="26"/>
          <w:szCs w:val="26"/>
        </w:rPr>
      </w:pPr>
    </w:p>
    <w:p w:rsidR="00CA3622" w:rsidRPr="00174226" w:rsidRDefault="00CA3622" w:rsidP="00CA3622">
      <w:pPr>
        <w:spacing w:line="360" w:lineRule="auto"/>
        <w:jc w:val="center"/>
        <w:rPr>
          <w:b/>
          <w:color w:val="000000"/>
          <w:sz w:val="26"/>
          <w:szCs w:val="26"/>
          <w:u w:val="single"/>
        </w:rPr>
      </w:pPr>
      <w:r w:rsidRPr="00D16162">
        <w:rPr>
          <w:b/>
          <w:color w:val="000000"/>
          <w:sz w:val="26"/>
          <w:szCs w:val="26"/>
          <w:u w:val="single"/>
        </w:rPr>
        <w:t>Fig : ER Diagram</w:t>
      </w:r>
    </w:p>
    <w:p w:rsidR="00CA3622" w:rsidRDefault="00CA3622" w:rsidP="00CA3622">
      <w:pPr>
        <w:spacing w:line="360" w:lineRule="auto"/>
        <w:jc w:val="both"/>
        <w:rPr>
          <w:b/>
          <w:sz w:val="26"/>
          <w:szCs w:val="26"/>
        </w:rPr>
      </w:pPr>
    </w:p>
    <w:p w:rsidR="00CA3622" w:rsidRDefault="00CA3622" w:rsidP="00CA3622">
      <w:pPr>
        <w:jc w:val="both"/>
        <w:rPr>
          <w:sz w:val="28"/>
          <w:szCs w:val="28"/>
        </w:rPr>
      </w:pPr>
    </w:p>
    <w:p w:rsidR="00CA3622" w:rsidRDefault="00CA3622" w:rsidP="00CA3622">
      <w:pPr>
        <w:jc w:val="both"/>
        <w:rPr>
          <w:sz w:val="28"/>
          <w:szCs w:val="28"/>
        </w:rPr>
      </w:pPr>
    </w:p>
    <w:p w:rsidR="00CA3622" w:rsidRDefault="00CA3622" w:rsidP="00CA3622">
      <w:pPr>
        <w:spacing w:line="360" w:lineRule="auto"/>
        <w:ind w:left="1020"/>
        <w:jc w:val="both"/>
        <w:rPr>
          <w:b/>
          <w:sz w:val="26"/>
          <w:szCs w:val="26"/>
        </w:rPr>
      </w:pPr>
    </w:p>
    <w:p w:rsidR="00CA3622" w:rsidRDefault="00CA3622" w:rsidP="00CA3622">
      <w:pPr>
        <w:spacing w:line="360" w:lineRule="auto"/>
        <w:ind w:left="1020"/>
        <w:jc w:val="both"/>
        <w:rPr>
          <w:b/>
          <w:sz w:val="26"/>
          <w:szCs w:val="26"/>
        </w:rPr>
      </w:pPr>
    </w:p>
    <w:p w:rsidR="00CA3622" w:rsidRDefault="00CA3622" w:rsidP="00CA3622">
      <w:pPr>
        <w:spacing w:line="360" w:lineRule="auto"/>
        <w:ind w:left="1020"/>
        <w:jc w:val="both"/>
        <w:rPr>
          <w:b/>
          <w:sz w:val="26"/>
          <w:szCs w:val="26"/>
        </w:rPr>
      </w:pPr>
    </w:p>
    <w:p w:rsidR="00CA3622" w:rsidRDefault="00CA3622" w:rsidP="00CA3622">
      <w:pPr>
        <w:spacing w:line="360" w:lineRule="auto"/>
        <w:ind w:left="1020"/>
        <w:jc w:val="both"/>
        <w:rPr>
          <w:b/>
          <w:sz w:val="26"/>
          <w:szCs w:val="26"/>
        </w:rPr>
      </w:pPr>
    </w:p>
    <w:p w:rsidR="00CA3622" w:rsidRDefault="00CA3622" w:rsidP="00CA3622">
      <w:pPr>
        <w:spacing w:line="360" w:lineRule="auto"/>
        <w:ind w:left="1020"/>
        <w:jc w:val="both"/>
        <w:rPr>
          <w:b/>
          <w:sz w:val="26"/>
          <w:szCs w:val="26"/>
        </w:rPr>
      </w:pPr>
    </w:p>
    <w:p w:rsidR="00CA3622" w:rsidRDefault="00CA3622" w:rsidP="00CA3622">
      <w:pPr>
        <w:spacing w:line="360" w:lineRule="auto"/>
        <w:ind w:left="1020"/>
        <w:jc w:val="both"/>
        <w:rPr>
          <w:b/>
          <w:sz w:val="26"/>
          <w:szCs w:val="26"/>
        </w:rPr>
      </w:pPr>
    </w:p>
    <w:p w:rsidR="00CA3622" w:rsidRDefault="00CA3622" w:rsidP="00CA3622">
      <w:pPr>
        <w:spacing w:line="360" w:lineRule="auto"/>
        <w:jc w:val="both"/>
        <w:rPr>
          <w:b/>
          <w:sz w:val="26"/>
          <w:szCs w:val="26"/>
        </w:rPr>
      </w:pPr>
    </w:p>
    <w:p w:rsidR="00CA3622" w:rsidRPr="00954ACD" w:rsidRDefault="00CA3622" w:rsidP="00CA3622">
      <w:pPr>
        <w:pStyle w:val="ListParagraph"/>
        <w:numPr>
          <w:ilvl w:val="1"/>
          <w:numId w:val="14"/>
        </w:numPr>
        <w:spacing w:line="360" w:lineRule="auto"/>
        <w:contextualSpacing/>
        <w:jc w:val="both"/>
        <w:rPr>
          <w:b/>
          <w:sz w:val="26"/>
          <w:szCs w:val="26"/>
          <w:u w:val="single"/>
        </w:rPr>
      </w:pPr>
      <w:r w:rsidRPr="00954ACD">
        <w:rPr>
          <w:b/>
          <w:sz w:val="26"/>
          <w:szCs w:val="26"/>
          <w:u w:val="single"/>
        </w:rPr>
        <w:t>Structured flow diagram</w:t>
      </w:r>
      <w:r w:rsidRPr="00954ACD">
        <w:rPr>
          <w:b/>
          <w:sz w:val="26"/>
          <w:szCs w:val="26"/>
        </w:rPr>
        <w:t xml:space="preserve"> :-</w:t>
      </w:r>
    </w:p>
    <w:p w:rsidR="00CA3622" w:rsidRPr="00954ACD" w:rsidRDefault="00CA3622" w:rsidP="00CA3622">
      <w:pPr>
        <w:pStyle w:val="ListParagraph"/>
        <w:numPr>
          <w:ilvl w:val="2"/>
          <w:numId w:val="14"/>
        </w:numPr>
        <w:spacing w:line="360" w:lineRule="auto"/>
        <w:contextualSpacing/>
        <w:jc w:val="both"/>
        <w:rPr>
          <w:b/>
          <w:sz w:val="26"/>
          <w:szCs w:val="26"/>
        </w:rPr>
      </w:pPr>
      <w:r w:rsidRPr="00954ACD">
        <w:rPr>
          <w:b/>
          <w:sz w:val="26"/>
          <w:szCs w:val="26"/>
        </w:rPr>
        <w:t>ER-Diagram</w:t>
      </w:r>
      <w:r>
        <w:rPr>
          <w:b/>
          <w:sz w:val="26"/>
          <w:szCs w:val="26"/>
        </w:rPr>
        <w:t xml:space="preserve"> :-</w:t>
      </w:r>
    </w:p>
    <w:p w:rsidR="00CA3622" w:rsidRDefault="00CA3622" w:rsidP="00CA3622">
      <w:pPr>
        <w:ind w:firstLine="720"/>
        <w:jc w:val="both"/>
        <w:rPr>
          <w:color w:val="000000"/>
          <w:sz w:val="26"/>
          <w:szCs w:val="26"/>
        </w:rPr>
      </w:pPr>
      <w:r w:rsidRPr="00EF7332">
        <w:rPr>
          <w:bCs/>
          <w:color w:val="000000"/>
          <w:sz w:val="26"/>
          <w:szCs w:val="26"/>
        </w:rPr>
        <w:t xml:space="preserve">Entity-relationship </w:t>
      </w:r>
      <w:r w:rsidRPr="00EF7332">
        <w:rPr>
          <w:color w:val="000000"/>
          <w:sz w:val="26"/>
          <w:szCs w:val="26"/>
        </w:rPr>
        <w:t>(</w:t>
      </w:r>
      <w:r w:rsidRPr="00EF7332">
        <w:rPr>
          <w:bCs/>
          <w:color w:val="000000"/>
          <w:sz w:val="26"/>
          <w:szCs w:val="26"/>
        </w:rPr>
        <w:t>ER</w:t>
      </w:r>
      <w:r w:rsidRPr="00EF7332">
        <w:rPr>
          <w:color w:val="000000"/>
          <w:sz w:val="26"/>
          <w:szCs w:val="26"/>
        </w:rPr>
        <w:t xml:space="preserve">) is an abstract and conceptual representation of </w:t>
      </w:r>
      <w:r w:rsidRPr="00954ACD">
        <w:rPr>
          <w:sz w:val="26"/>
          <w:szCs w:val="26"/>
        </w:rPr>
        <w:t>data</w:t>
      </w:r>
      <w:r w:rsidRPr="00EF7332">
        <w:rPr>
          <w:color w:val="000000"/>
          <w:sz w:val="26"/>
          <w:szCs w:val="26"/>
        </w:rPr>
        <w:t xml:space="preserve">. Entity-relationship modelling is a </w:t>
      </w:r>
      <w:r w:rsidRPr="00954ACD">
        <w:rPr>
          <w:sz w:val="26"/>
          <w:szCs w:val="26"/>
        </w:rPr>
        <w:t>database modeling</w:t>
      </w:r>
      <w:r w:rsidRPr="00EF7332">
        <w:rPr>
          <w:color w:val="000000"/>
          <w:sz w:val="26"/>
          <w:szCs w:val="26"/>
        </w:rPr>
        <w:t xml:space="preserve"> method, used to produce a type of </w:t>
      </w:r>
      <w:r w:rsidRPr="00954ACD">
        <w:rPr>
          <w:sz w:val="26"/>
          <w:szCs w:val="26"/>
        </w:rPr>
        <w:t>conceptual schema</w:t>
      </w:r>
      <w:r w:rsidRPr="00EF7332">
        <w:rPr>
          <w:color w:val="000000"/>
          <w:sz w:val="26"/>
          <w:szCs w:val="26"/>
        </w:rPr>
        <w:t xml:space="preserve"> or </w:t>
      </w:r>
      <w:r w:rsidRPr="00954ACD">
        <w:rPr>
          <w:sz w:val="26"/>
          <w:szCs w:val="26"/>
        </w:rPr>
        <w:t>semantic data model</w:t>
      </w:r>
      <w:r w:rsidRPr="00EF7332">
        <w:rPr>
          <w:color w:val="000000"/>
          <w:sz w:val="26"/>
          <w:szCs w:val="26"/>
        </w:rPr>
        <w:t xml:space="preserve"> of a system, often a </w:t>
      </w:r>
      <w:r w:rsidRPr="00954ACD">
        <w:rPr>
          <w:sz w:val="26"/>
          <w:szCs w:val="26"/>
        </w:rPr>
        <w:t>relational database</w:t>
      </w:r>
      <w:r w:rsidRPr="00EF7332">
        <w:rPr>
          <w:color w:val="000000"/>
          <w:sz w:val="26"/>
          <w:szCs w:val="26"/>
        </w:rPr>
        <w:t xml:space="preserve">, and its requirements in a </w:t>
      </w:r>
      <w:r w:rsidRPr="00954ACD">
        <w:rPr>
          <w:sz w:val="26"/>
          <w:szCs w:val="26"/>
        </w:rPr>
        <w:t>top-down</w:t>
      </w:r>
      <w:r w:rsidRPr="00EF7332">
        <w:rPr>
          <w:color w:val="000000"/>
          <w:sz w:val="26"/>
          <w:szCs w:val="26"/>
        </w:rPr>
        <w:t xml:space="preserve"> fashion.</w:t>
      </w:r>
    </w:p>
    <w:p w:rsidR="00EF4A28" w:rsidRDefault="00EF4A28" w:rsidP="00CA3622">
      <w:pPr>
        <w:ind w:firstLine="720"/>
        <w:jc w:val="both"/>
        <w:rPr>
          <w:color w:val="000000"/>
          <w:sz w:val="26"/>
          <w:szCs w:val="26"/>
        </w:rPr>
      </w:pPr>
    </w:p>
    <w:p w:rsidR="00EF4A28" w:rsidRDefault="00EF4A28" w:rsidP="00CA3622">
      <w:pPr>
        <w:ind w:firstLine="720"/>
        <w:jc w:val="both"/>
        <w:rPr>
          <w:color w:val="000000"/>
          <w:sz w:val="26"/>
          <w:szCs w:val="26"/>
        </w:rPr>
      </w:pPr>
    </w:p>
    <w:p w:rsidR="00490961" w:rsidRDefault="00490961" w:rsidP="00490961">
      <w:pPr>
        <w:pStyle w:val="Default"/>
        <w:rPr>
          <w:color w:val="auto"/>
          <w:sz w:val="32"/>
          <w:szCs w:val="32"/>
        </w:rPr>
      </w:pPr>
      <w:r>
        <w:rPr>
          <w:color w:val="auto"/>
          <w:sz w:val="32"/>
          <w:szCs w:val="32"/>
        </w:rPr>
        <w:t xml:space="preserve">10 Entity–relationship model </w:t>
      </w:r>
    </w:p>
    <w:p w:rsidR="00490961" w:rsidRDefault="00490961" w:rsidP="00490961">
      <w:pPr>
        <w:ind w:right="4"/>
        <w:rPr>
          <w:sz w:val="23"/>
          <w:szCs w:val="23"/>
        </w:rPr>
      </w:pPr>
      <w:r>
        <w:rPr>
          <w:sz w:val="23"/>
          <w:szCs w:val="23"/>
        </w:rPr>
        <w:t>The entity relationship diagram describes the relationship between entities, cardinality and their attributes.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 In here we provide a description of entities with all their attributes. Describing entity name, business definition for the entities and there attribute and domain.</w:t>
      </w:r>
    </w:p>
    <w:p w:rsidR="00490961" w:rsidRDefault="00490961" w:rsidP="00490961">
      <w:pPr>
        <w:ind w:right="4"/>
        <w:rPr>
          <w:sz w:val="23"/>
          <w:szCs w:val="23"/>
        </w:rPr>
      </w:pPr>
    </w:p>
    <w:p w:rsidR="00490961" w:rsidRDefault="00490961" w:rsidP="00490961">
      <w:pPr>
        <w:ind w:right="4"/>
        <w:rPr>
          <w:sz w:val="23"/>
          <w:szCs w:val="23"/>
        </w:rPr>
      </w:pPr>
    </w:p>
    <w:p w:rsidR="00490961" w:rsidRDefault="00490961" w:rsidP="00490961">
      <w:pPr>
        <w:pStyle w:val="Default"/>
        <w:rPr>
          <w:sz w:val="26"/>
          <w:szCs w:val="26"/>
        </w:rPr>
      </w:pPr>
      <w:r>
        <w:rPr>
          <w:sz w:val="26"/>
          <w:szCs w:val="26"/>
        </w:rPr>
        <w:t xml:space="preserve">10.1 Entity Description: </w:t>
      </w:r>
    </w:p>
    <w:p w:rsidR="00EF4A28" w:rsidRDefault="00EF4A28" w:rsidP="00CA3622">
      <w:pPr>
        <w:ind w:firstLine="720"/>
        <w:jc w:val="both"/>
        <w:rPr>
          <w:color w:val="000000"/>
          <w:sz w:val="26"/>
          <w:szCs w:val="26"/>
        </w:rPr>
      </w:pPr>
    </w:p>
    <w:p w:rsidR="00EF4A28" w:rsidRDefault="00EF4A28" w:rsidP="00CA3622">
      <w:pPr>
        <w:ind w:firstLine="720"/>
        <w:jc w:val="both"/>
        <w:rPr>
          <w:color w:val="000000"/>
          <w:sz w:val="26"/>
          <w:szCs w:val="26"/>
        </w:rPr>
      </w:pPr>
    </w:p>
    <w:tbl>
      <w:tblPr>
        <w:tblW w:w="0" w:type="auto"/>
        <w:tblBorders>
          <w:top w:val="nil"/>
          <w:left w:val="nil"/>
          <w:bottom w:val="nil"/>
          <w:right w:val="nil"/>
        </w:tblBorders>
        <w:tblLayout w:type="fixed"/>
        <w:tblLook w:val="0000"/>
      </w:tblPr>
      <w:tblGrid>
        <w:gridCol w:w="4253"/>
        <w:gridCol w:w="4253"/>
      </w:tblGrid>
      <w:tr w:rsidR="00EF4A28" w:rsidTr="00170C1F">
        <w:trPr>
          <w:trHeight w:val="107"/>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b/>
                <w:bCs/>
                <w:sz w:val="23"/>
                <w:szCs w:val="23"/>
              </w:rPr>
              <w:t xml:space="preserve">Entity Name </w:t>
            </w:r>
          </w:p>
        </w:tc>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b/>
                <w:bCs/>
                <w:sz w:val="23"/>
                <w:szCs w:val="23"/>
              </w:rPr>
              <w:t xml:space="preserve">Business definition </w:t>
            </w:r>
          </w:p>
        </w:tc>
      </w:tr>
      <w:tr w:rsidR="00EF4A28" w:rsidTr="00170C1F">
        <w:trPr>
          <w:trHeight w:val="316"/>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Employee </w:t>
            </w:r>
          </w:p>
        </w:tc>
        <w:tc>
          <w:tcPr>
            <w:tcW w:w="4253" w:type="dxa"/>
          </w:tcPr>
          <w:p w:rsidR="00EF4A28" w:rsidRDefault="00EF4A28" w:rsidP="00170C1F">
            <w:pPr>
              <w:pStyle w:val="Default"/>
              <w:rPr>
                <w:sz w:val="23"/>
                <w:szCs w:val="23"/>
              </w:rPr>
            </w:pPr>
            <w:r>
              <w:rPr>
                <w:rFonts w:ascii="Times New Roman" w:hAnsi="Times New Roman" w:cs="Times New Roman"/>
                <w:sz w:val="23"/>
                <w:szCs w:val="23"/>
              </w:rPr>
              <w:t xml:space="preserve">This entity is responsible to store Employee information in the database. </w:t>
            </w:r>
          </w:p>
        </w:tc>
      </w:tr>
      <w:tr w:rsidR="00EF4A28" w:rsidTr="00170C1F">
        <w:trPr>
          <w:trHeight w:val="315"/>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Customer </w:t>
            </w:r>
          </w:p>
        </w:tc>
        <w:tc>
          <w:tcPr>
            <w:tcW w:w="4253" w:type="dxa"/>
          </w:tcPr>
          <w:p w:rsidR="00EF4A28" w:rsidRDefault="00EF4A28" w:rsidP="00170C1F">
            <w:pPr>
              <w:pStyle w:val="Default"/>
              <w:rPr>
                <w:sz w:val="23"/>
                <w:szCs w:val="23"/>
              </w:rPr>
            </w:pPr>
            <w:r>
              <w:rPr>
                <w:rFonts w:ascii="Times New Roman" w:hAnsi="Times New Roman" w:cs="Times New Roman"/>
                <w:sz w:val="23"/>
                <w:szCs w:val="23"/>
              </w:rPr>
              <w:t xml:space="preserve">Attribute stores customers’ details information in the database, in order to identify the customer. </w:t>
            </w:r>
          </w:p>
        </w:tc>
      </w:tr>
      <w:tr w:rsidR="00EF4A28" w:rsidTr="00170C1F">
        <w:trPr>
          <w:trHeight w:val="109"/>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Car </w:t>
            </w:r>
          </w:p>
        </w:tc>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This entity is stores the information of the vehicle in the database. </w:t>
            </w:r>
          </w:p>
        </w:tc>
      </w:tr>
      <w:tr w:rsidR="00EF4A28" w:rsidTr="00170C1F">
        <w:trPr>
          <w:trHeight w:val="109"/>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Reservation </w:t>
            </w:r>
          </w:p>
        </w:tc>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This stores information about the reservations made by a customer. </w:t>
            </w:r>
          </w:p>
        </w:tc>
      </w:tr>
      <w:tr w:rsidR="00EF4A28" w:rsidTr="00170C1F">
        <w:trPr>
          <w:trHeight w:val="109"/>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Rent </w:t>
            </w:r>
          </w:p>
        </w:tc>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This stores rental information of the vehicle, payments </w:t>
            </w:r>
          </w:p>
        </w:tc>
      </w:tr>
      <w:tr w:rsidR="00EF4A28" w:rsidTr="00170C1F">
        <w:trPr>
          <w:trHeight w:val="109"/>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Maintenance </w:t>
            </w:r>
          </w:p>
        </w:tc>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This checks for repairing and replacing. </w:t>
            </w:r>
          </w:p>
        </w:tc>
      </w:tr>
      <w:tr w:rsidR="00EF4A28" w:rsidTr="00170C1F">
        <w:trPr>
          <w:trHeight w:val="109"/>
        </w:trPr>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Payment </w:t>
            </w:r>
          </w:p>
        </w:tc>
        <w:tc>
          <w:tcPr>
            <w:tcW w:w="4253" w:type="dxa"/>
          </w:tcPr>
          <w:p w:rsidR="00EF4A28" w:rsidRDefault="00EF4A28" w:rsidP="00170C1F">
            <w:pPr>
              <w:pStyle w:val="Default"/>
              <w:rPr>
                <w:rFonts w:ascii="Times New Roman" w:hAnsi="Times New Roman" w:cs="Times New Roman"/>
                <w:sz w:val="23"/>
                <w:szCs w:val="23"/>
              </w:rPr>
            </w:pPr>
            <w:r>
              <w:rPr>
                <w:rFonts w:ascii="Times New Roman" w:hAnsi="Times New Roman" w:cs="Times New Roman"/>
                <w:sz w:val="23"/>
                <w:szCs w:val="23"/>
              </w:rPr>
              <w:t xml:space="preserve">This produce payment and rent the car. </w:t>
            </w:r>
          </w:p>
        </w:tc>
      </w:tr>
    </w:tbl>
    <w:p w:rsidR="00EF4A28" w:rsidRPr="00EF7332" w:rsidRDefault="00EF4A28" w:rsidP="00CA3622">
      <w:pPr>
        <w:ind w:firstLine="720"/>
        <w:jc w:val="both"/>
        <w:rPr>
          <w:sz w:val="26"/>
          <w:szCs w:val="26"/>
        </w:rPr>
      </w:pPr>
    </w:p>
    <w:p w:rsidR="00CA3622" w:rsidRPr="006B21E5" w:rsidRDefault="00CA3622" w:rsidP="00CA3622">
      <w:pPr>
        <w:pStyle w:val="Heading2"/>
        <w:jc w:val="both"/>
        <w:rPr>
          <w:rFonts w:ascii="Times New Roman" w:hAnsi="Times New Roman" w:cs="Times New Roman"/>
          <w:color w:val="auto"/>
        </w:rPr>
      </w:pPr>
      <w:r>
        <w:rPr>
          <w:rFonts w:ascii="Times New Roman" w:hAnsi="Times New Roman" w:cs="Times New Roman"/>
          <w:color w:val="auto"/>
        </w:rPr>
        <w:t xml:space="preserve">7.1.2 </w:t>
      </w:r>
      <w:r w:rsidRPr="006B21E5">
        <w:rPr>
          <w:rFonts w:ascii="Times New Roman" w:hAnsi="Times New Roman" w:cs="Times New Roman"/>
          <w:color w:val="auto"/>
        </w:rPr>
        <w:t xml:space="preserve">ER Notation </w:t>
      </w:r>
      <w:r>
        <w:rPr>
          <w:rFonts w:ascii="Times New Roman" w:hAnsi="Times New Roman" w:cs="Times New Roman"/>
          <w:color w:val="auto"/>
        </w:rPr>
        <w:t>:-</w:t>
      </w:r>
    </w:p>
    <w:p w:rsidR="00CA3622" w:rsidRDefault="00CA3622" w:rsidP="00CA3622">
      <w:pPr>
        <w:pStyle w:val="NormalWeb"/>
        <w:spacing w:line="360" w:lineRule="auto"/>
        <w:jc w:val="both"/>
        <w:rPr>
          <w:sz w:val="26"/>
          <w:szCs w:val="26"/>
        </w:rPr>
      </w:pPr>
      <w:r w:rsidRPr="006B21E5">
        <w:rPr>
          <w:sz w:val="26"/>
          <w:szCs w:val="26"/>
        </w:rPr>
        <w:t xml:space="preserve">           There is no standard for representing data objects in ER diagrams. Each modeling methodology uses its own notation. The original notation used by </w:t>
      </w:r>
      <w:r w:rsidRPr="006B21E5">
        <w:rPr>
          <w:sz w:val="26"/>
          <w:szCs w:val="26"/>
        </w:rPr>
        <w:lastRenderedPageBreak/>
        <w:t xml:space="preserve">Chen is widely used in academics texts and journals but rarely seen in either CASE tools or publications by non-academics. Today, there are a number of notations used, among the more common are Bachman, crow's foot, and IDEFIX. </w:t>
      </w:r>
    </w:p>
    <w:p w:rsidR="00CA3622" w:rsidRPr="006B21E5" w:rsidRDefault="00CA3622" w:rsidP="00CA3622">
      <w:pPr>
        <w:pStyle w:val="NormalWeb"/>
        <w:spacing w:line="360" w:lineRule="auto"/>
        <w:ind w:firstLine="720"/>
        <w:jc w:val="both"/>
        <w:rPr>
          <w:sz w:val="26"/>
          <w:szCs w:val="26"/>
        </w:rPr>
      </w:pPr>
      <w:r w:rsidRPr="006B21E5">
        <w:rPr>
          <w:sz w:val="26"/>
          <w:szCs w:val="26"/>
        </w:rPr>
        <w:t xml:space="preserve">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rsidR="00CA3622" w:rsidRPr="00EF7332" w:rsidRDefault="00CA3622" w:rsidP="00CA3622">
      <w:pPr>
        <w:spacing w:line="360" w:lineRule="auto"/>
        <w:jc w:val="both"/>
        <w:rPr>
          <w:b/>
          <w:sz w:val="26"/>
          <w:szCs w:val="26"/>
        </w:rPr>
      </w:pPr>
      <w:r>
        <w:rPr>
          <w:b/>
          <w:sz w:val="26"/>
          <w:szCs w:val="26"/>
        </w:rPr>
        <w:t xml:space="preserve">7.1.3 </w:t>
      </w:r>
      <w:r w:rsidRPr="00EF7332">
        <w:rPr>
          <w:b/>
          <w:sz w:val="26"/>
          <w:szCs w:val="26"/>
        </w:rPr>
        <w:t>Conceptual level activity diagram</w:t>
      </w:r>
      <w:r>
        <w:rPr>
          <w:b/>
          <w:sz w:val="26"/>
          <w:szCs w:val="26"/>
        </w:rPr>
        <w:t xml:space="preserve"> :-</w:t>
      </w:r>
    </w:p>
    <w:p w:rsidR="00CA3622" w:rsidRPr="00C50C1A" w:rsidRDefault="00CA3622" w:rsidP="00CA3622">
      <w:pPr>
        <w:spacing w:line="360" w:lineRule="auto"/>
        <w:ind w:firstLine="720"/>
        <w:jc w:val="both"/>
        <w:rPr>
          <w:color w:val="000000"/>
          <w:sz w:val="26"/>
          <w:szCs w:val="26"/>
        </w:rPr>
      </w:pPr>
      <w:r w:rsidRPr="00EF7332">
        <w:rPr>
          <w:bCs/>
          <w:color w:val="000000"/>
          <w:sz w:val="26"/>
          <w:szCs w:val="26"/>
        </w:rPr>
        <w:t>Activity diagrams</w:t>
      </w:r>
      <w:r w:rsidRPr="00EF7332">
        <w:rPr>
          <w:color w:val="000000"/>
          <w:sz w:val="26"/>
          <w:szCs w:val="26"/>
        </w:rPr>
        <w:t xml:space="preserve"> are graphical representations of </w:t>
      </w:r>
      <w:r w:rsidRPr="00E614CB">
        <w:rPr>
          <w:sz w:val="26"/>
          <w:szCs w:val="26"/>
        </w:rPr>
        <w:t>workflows</w:t>
      </w:r>
      <w:r w:rsidRPr="00EF7332">
        <w:rPr>
          <w:color w:val="000000"/>
          <w:sz w:val="26"/>
          <w:szCs w:val="26"/>
        </w:rPr>
        <w:t xml:space="preserve"> of stepwise activities and actions with support for choice, iteration and concurrency</w:t>
      </w:r>
      <w:r>
        <w:rPr>
          <w:color w:val="000000"/>
          <w:sz w:val="26"/>
          <w:szCs w:val="26"/>
        </w:rPr>
        <w:t>.</w:t>
      </w:r>
    </w:p>
    <w:p w:rsidR="00CA3622" w:rsidRPr="00B41C59" w:rsidRDefault="00CA3622" w:rsidP="00CA3622">
      <w:pPr>
        <w:pStyle w:val="ListParagraph"/>
        <w:numPr>
          <w:ilvl w:val="1"/>
          <w:numId w:val="14"/>
        </w:numPr>
        <w:spacing w:after="200" w:line="276" w:lineRule="auto"/>
        <w:contextualSpacing/>
        <w:jc w:val="both"/>
        <w:rPr>
          <w:b/>
          <w:sz w:val="26"/>
          <w:szCs w:val="26"/>
        </w:rPr>
      </w:pPr>
      <w:r>
        <w:rPr>
          <w:b/>
          <w:sz w:val="26"/>
          <w:szCs w:val="26"/>
          <w:u w:val="single"/>
        </w:rPr>
        <w:t>LOGICAL DATABASES</w:t>
      </w:r>
      <w:r w:rsidRPr="00B41C59">
        <w:rPr>
          <w:b/>
          <w:sz w:val="26"/>
          <w:szCs w:val="26"/>
        </w:rPr>
        <w:t xml:space="preserve"> :-</w:t>
      </w:r>
    </w:p>
    <w:p w:rsidR="00CA3622" w:rsidRPr="00E12781" w:rsidRDefault="00CA3622" w:rsidP="00CA3622">
      <w:pPr>
        <w:ind w:firstLine="720"/>
        <w:jc w:val="both"/>
        <w:rPr>
          <w:sz w:val="26"/>
          <w:szCs w:val="26"/>
        </w:rPr>
      </w:pPr>
      <w:r w:rsidRPr="00E12781">
        <w:rPr>
          <w:sz w:val="26"/>
          <w:szCs w:val="26"/>
        </w:rPr>
        <w:t>Different Tables in the Database are as follows :</w:t>
      </w:r>
    </w:p>
    <w:p w:rsidR="00CA3622" w:rsidRPr="00C21A3D" w:rsidRDefault="00CA3622" w:rsidP="00CA3622">
      <w:pPr>
        <w:pStyle w:val="Heading1"/>
        <w:jc w:val="both"/>
        <w:rPr>
          <w:rFonts w:ascii="Times New Roman" w:hAnsi="Times New Roman" w:cs="Times New Roman"/>
          <w:color w:val="auto"/>
          <w:sz w:val="26"/>
          <w:szCs w:val="26"/>
        </w:rPr>
      </w:pPr>
      <w:r w:rsidRPr="00C21A3D">
        <w:rPr>
          <w:rFonts w:ascii="Times New Roman" w:hAnsi="Times New Roman" w:cs="Times New Roman"/>
          <w:color w:val="auto"/>
          <w:sz w:val="26"/>
          <w:szCs w:val="26"/>
        </w:rPr>
        <w:t>Database</w:t>
      </w:r>
      <w:r>
        <w:rPr>
          <w:rFonts w:ascii="Times New Roman" w:hAnsi="Times New Roman" w:cs="Times New Roman"/>
          <w:color w:val="auto"/>
          <w:sz w:val="26"/>
          <w:szCs w:val="26"/>
        </w:rPr>
        <w:t xml:space="preserve"> : </w:t>
      </w:r>
      <w:r w:rsidRPr="00C21A3D">
        <w:rPr>
          <w:rFonts w:ascii="Times New Roman" w:hAnsi="Times New Roman" w:cs="Times New Roman"/>
          <w:color w:val="auto"/>
          <w:sz w:val="26"/>
          <w:szCs w:val="26"/>
        </w:rPr>
        <w:t xml:space="preserve">mk </w:t>
      </w:r>
    </w:p>
    <w:p w:rsidR="00CA3622" w:rsidRDefault="00CA3622" w:rsidP="00CA3622">
      <w:pPr>
        <w:jc w:val="both"/>
        <w:rPr>
          <w:sz w:val="28"/>
          <w:szCs w:val="28"/>
        </w:rPr>
      </w:pPr>
      <w:r w:rsidRPr="00C21A3D">
        <w:rPr>
          <w:b/>
          <w:sz w:val="26"/>
          <w:szCs w:val="26"/>
        </w:rPr>
        <w:t>**user_id is primary key for all tables.</w:t>
      </w: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Default="00EB3F47" w:rsidP="003236DC">
      <w:pPr>
        <w:jc w:val="both"/>
        <w:rPr>
          <w:sz w:val="28"/>
          <w:szCs w:val="28"/>
        </w:rPr>
      </w:pPr>
    </w:p>
    <w:p w:rsidR="00EB3F47" w:rsidRPr="00CC0797" w:rsidRDefault="00EB3F47" w:rsidP="00EB3F47">
      <w:pPr>
        <w:jc w:val="both"/>
        <w:rPr>
          <w:b/>
        </w:rPr>
      </w:pPr>
      <w:r w:rsidRPr="00CC0797">
        <w:rPr>
          <w:b/>
        </w:rPr>
        <w:t xml:space="preserve">4.1 Sequence diagrams and Activity diagrams. </w:t>
      </w:r>
    </w:p>
    <w:p w:rsidR="00EB3F47" w:rsidRDefault="001B03D0" w:rsidP="003236DC">
      <w:pPr>
        <w:jc w:val="both"/>
        <w:rPr>
          <w:b/>
        </w:rPr>
      </w:pPr>
      <w:r w:rsidRPr="00CC0797">
        <w:rPr>
          <w:b/>
        </w:rPr>
        <w:t>4.2 Class Diagram</w:t>
      </w:r>
    </w:p>
    <w:p w:rsidR="001B03D0" w:rsidRDefault="001B03D0" w:rsidP="003236DC">
      <w:pPr>
        <w:jc w:val="both"/>
        <w:rPr>
          <w:sz w:val="28"/>
          <w:szCs w:val="28"/>
        </w:rPr>
      </w:pPr>
      <w:r w:rsidRPr="00CC0797">
        <w:rPr>
          <w:b/>
        </w:rPr>
        <w:t>4.</w:t>
      </w:r>
      <w:r>
        <w:rPr>
          <w:b/>
        </w:rPr>
        <w:t>3</w:t>
      </w:r>
      <w:r w:rsidRPr="00CC0797">
        <w:rPr>
          <w:b/>
        </w:rPr>
        <w:t xml:space="preserve"> Database Design</w:t>
      </w:r>
    </w:p>
    <w:p w:rsidR="005E174D" w:rsidRDefault="005E174D" w:rsidP="003236DC">
      <w:pPr>
        <w:jc w:val="both"/>
        <w:rPr>
          <w:sz w:val="28"/>
          <w:szCs w:val="28"/>
        </w:rPr>
      </w:pPr>
    </w:p>
    <w:p w:rsidR="006C3C46" w:rsidRDefault="006C3C46" w:rsidP="006C3C46">
      <w:pPr>
        <w:rPr>
          <w:lang w:val="en-IN"/>
        </w:rPr>
      </w:pPr>
    </w:p>
    <w:p w:rsidR="006C3C46" w:rsidRPr="00503FA2" w:rsidRDefault="006C3C46" w:rsidP="006C3C46">
      <w:pPr>
        <w:autoSpaceDE w:val="0"/>
        <w:autoSpaceDN w:val="0"/>
        <w:adjustRightInd w:val="0"/>
        <w:rPr>
          <w:rFonts w:ascii="Times-Bold" w:hAnsi="Times-Bold" w:cs="Times-Bold"/>
          <w:b/>
          <w:bCs/>
          <w:color w:val="000000"/>
          <w:sz w:val="56"/>
          <w:szCs w:val="56"/>
        </w:rPr>
      </w:pPr>
      <w:r>
        <w:rPr>
          <w:rFonts w:ascii="Times-Bold" w:hAnsi="Times-Bold" w:cs="Times-Bold"/>
          <w:b/>
          <w:bCs/>
          <w:color w:val="000000"/>
          <w:sz w:val="56"/>
          <w:szCs w:val="56"/>
        </w:rPr>
        <w:t>DATA DICTIONARY</w:t>
      </w:r>
    </w:p>
    <w:p w:rsidR="00663133" w:rsidRPr="00EF7332" w:rsidRDefault="00663133" w:rsidP="00663133">
      <w:pPr>
        <w:jc w:val="both"/>
        <w:rPr>
          <w:sz w:val="26"/>
          <w:szCs w:val="26"/>
        </w:rPr>
      </w:pPr>
    </w:p>
    <w:p w:rsidR="00023EA4" w:rsidRDefault="00023EA4" w:rsidP="00023EA4">
      <w:pPr>
        <w:pStyle w:val="Heading1"/>
      </w:pPr>
      <w:r>
        <w:t>Database caratrent_db</w:t>
      </w:r>
    </w:p>
    <w:p w:rsidR="006C3C46" w:rsidRDefault="006C3C46" w:rsidP="006C3C46">
      <w:pPr>
        <w:autoSpaceDE w:val="0"/>
        <w:autoSpaceDN w:val="0"/>
        <w:adjustRightInd w:val="0"/>
        <w:rPr>
          <w:rFonts w:ascii="Times-Roman" w:hAnsi="Times-Roman" w:cs="Times-Roman"/>
          <w:color w:val="000000"/>
          <w:sz w:val="32"/>
          <w:szCs w:val="32"/>
        </w:rPr>
      </w:pPr>
      <w:r>
        <w:rPr>
          <w:rFonts w:ascii="Times-Bold" w:hAnsi="Times-Bold" w:cs="Times-Bold"/>
          <w:b/>
          <w:bCs/>
          <w:color w:val="000000"/>
          <w:sz w:val="32"/>
          <w:szCs w:val="32"/>
        </w:rPr>
        <w:t xml:space="preserve">Table Name </w:t>
      </w:r>
      <w:r>
        <w:rPr>
          <w:rFonts w:ascii="Times-Roman" w:hAnsi="Times-Roman" w:cs="Times-Roman"/>
          <w:color w:val="000000"/>
          <w:sz w:val="32"/>
          <w:szCs w:val="32"/>
        </w:rPr>
        <w:t>Admin</w:t>
      </w:r>
    </w:p>
    <w:p w:rsidR="006C3C46" w:rsidRDefault="006C3C46" w:rsidP="006C3C46">
      <w:pPr>
        <w:autoSpaceDE w:val="0"/>
        <w:autoSpaceDN w:val="0"/>
        <w:adjustRightInd w:val="0"/>
        <w:rPr>
          <w:rFonts w:ascii="Times-Roman" w:hAnsi="Times-Roman" w:cs="Times-Roman"/>
          <w:color w:val="000000"/>
          <w:sz w:val="32"/>
          <w:szCs w:val="32"/>
        </w:rPr>
      </w:pPr>
      <w:r>
        <w:rPr>
          <w:rFonts w:ascii="Times-Bold" w:hAnsi="Times-Bold" w:cs="Times-Bold"/>
          <w:b/>
          <w:bCs/>
          <w:color w:val="000000"/>
          <w:sz w:val="32"/>
          <w:szCs w:val="32"/>
        </w:rPr>
        <w:t xml:space="preserve">Description </w:t>
      </w:r>
      <w:r>
        <w:rPr>
          <w:rFonts w:ascii="Times-Roman" w:hAnsi="Times-Roman" w:cs="Times-Roman"/>
          <w:color w:val="000000"/>
          <w:sz w:val="32"/>
          <w:szCs w:val="32"/>
        </w:rPr>
        <w:t>This table is store information about Admin</w:t>
      </w:r>
    </w:p>
    <w:p w:rsidR="006C3C46" w:rsidRPr="006C3C46" w:rsidRDefault="006C3C46" w:rsidP="006C3C46">
      <w:pPr>
        <w:rPr>
          <w:lang w:val="en-IN"/>
        </w:rPr>
      </w:pPr>
    </w:p>
    <w:p w:rsidR="00023EA4" w:rsidRDefault="00023EA4" w:rsidP="00023EA4">
      <w:pPr>
        <w:pStyle w:val="Heading2"/>
      </w:pPr>
      <w:r>
        <w:lastRenderedPageBreak/>
        <w:t>Table structure for table tbladmin</w:t>
      </w:r>
    </w:p>
    <w:tbl>
      <w:tblPr>
        <w:tblStyle w:val="TableGrid"/>
        <w:tblW w:w="0" w:type="auto"/>
        <w:tblLook w:val="04A0"/>
      </w:tblPr>
      <w:tblGrid>
        <w:gridCol w:w="1402"/>
        <w:gridCol w:w="1352"/>
        <w:gridCol w:w="620"/>
        <w:gridCol w:w="2080"/>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rPr>
                <w:b/>
                <w:bCs/>
              </w:rPr>
              <w:t>UserName</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Password</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updationDate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0000-00-00 00:00:00</w:t>
            </w:r>
          </w:p>
        </w:tc>
      </w:tr>
    </w:tbl>
    <w:p w:rsidR="00023EA4" w:rsidRDefault="00023EA4" w:rsidP="00023EA4">
      <w:pPr>
        <w:pStyle w:val="Heading2"/>
      </w:pPr>
      <w:r>
        <w:t>Table structure for table tbldriver</w:t>
      </w:r>
    </w:p>
    <w:tbl>
      <w:tblPr>
        <w:tblStyle w:val="TableGrid"/>
        <w:tblW w:w="0" w:type="auto"/>
        <w:tblLook w:val="04A0"/>
      </w:tblPr>
      <w:tblGrid>
        <w:gridCol w:w="1304"/>
        <w:gridCol w:w="1242"/>
        <w:gridCol w:w="620"/>
        <w:gridCol w:w="913"/>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rPr>
              <w:t>d_id</w:t>
            </w:r>
          </w:p>
        </w:tc>
        <w:tc>
          <w:tcPr>
            <w:tcW w:w="0" w:type="auto"/>
            <w:hideMark/>
          </w:tcPr>
          <w:p w:rsidR="00023EA4" w:rsidRDefault="00023EA4" w:rsidP="00170C1F">
            <w:pPr>
              <w:rPr>
                <w:sz w:val="24"/>
                <w:szCs w:val="24"/>
              </w:rPr>
            </w:pPr>
            <w:r>
              <w:t>int(10)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d_name</w:t>
            </w:r>
          </w:p>
        </w:tc>
        <w:tc>
          <w:tcPr>
            <w:tcW w:w="0" w:type="auto"/>
            <w:hideMark/>
          </w:tcPr>
          <w:p w:rsidR="00023EA4" w:rsidRDefault="00023EA4" w:rsidP="00170C1F">
            <w:pPr>
              <w:rPr>
                <w:sz w:val="24"/>
                <w:szCs w:val="24"/>
              </w:rPr>
            </w:pPr>
            <w:r>
              <w:t>varchar(20)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pwd</w:t>
            </w:r>
          </w:p>
        </w:tc>
        <w:tc>
          <w:tcPr>
            <w:tcW w:w="0" w:type="auto"/>
            <w:hideMark/>
          </w:tcPr>
          <w:p w:rsidR="00023EA4" w:rsidRDefault="00023EA4" w:rsidP="00170C1F">
            <w:pPr>
              <w:rPr>
                <w:sz w:val="24"/>
                <w:szCs w:val="24"/>
              </w:rPr>
            </w:pPr>
            <w:r>
              <w:t>varchar(30)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d_add</w:t>
            </w:r>
          </w:p>
        </w:tc>
        <w:tc>
          <w:tcPr>
            <w:tcW w:w="0" w:type="auto"/>
            <w:hideMark/>
          </w:tcPr>
          <w:p w:rsidR="00023EA4" w:rsidRDefault="00023EA4" w:rsidP="00170C1F">
            <w:pPr>
              <w:rPr>
                <w:sz w:val="24"/>
                <w:szCs w:val="24"/>
              </w:rPr>
            </w:pPr>
            <w:r>
              <w:t>varchar(30)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d_contact</w:t>
            </w:r>
          </w:p>
        </w:tc>
        <w:tc>
          <w:tcPr>
            <w:tcW w:w="0" w:type="auto"/>
            <w:hideMark/>
          </w:tcPr>
          <w:p w:rsidR="00023EA4" w:rsidRDefault="00023EA4" w:rsidP="00170C1F">
            <w:pPr>
              <w:rPr>
                <w:sz w:val="24"/>
                <w:szCs w:val="24"/>
              </w:rPr>
            </w:pPr>
            <w:r>
              <w:t>varchar(10)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rPr>
                <w:b/>
                <w:bCs/>
              </w:rPr>
              <w:t>car_id</w:t>
            </w:r>
          </w:p>
        </w:tc>
        <w:tc>
          <w:tcPr>
            <w:tcW w:w="0" w:type="auto"/>
            <w:hideMark/>
          </w:tcPr>
          <w:p w:rsidR="00023EA4" w:rsidRDefault="00023EA4" w:rsidP="00170C1F">
            <w:pPr>
              <w:rPr>
                <w:sz w:val="24"/>
                <w:szCs w:val="24"/>
              </w:rPr>
            </w:pPr>
            <w:r>
              <w:t>varchar(10)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rPr>
                <w:b/>
                <w:bCs/>
                <w:i/>
                <w:iCs/>
              </w:rPr>
              <w:t>d_email</w:t>
            </w:r>
          </w:p>
        </w:tc>
        <w:tc>
          <w:tcPr>
            <w:tcW w:w="0" w:type="auto"/>
            <w:hideMark/>
          </w:tcPr>
          <w:p w:rsidR="00023EA4" w:rsidRDefault="00023EA4" w:rsidP="00170C1F">
            <w:pPr>
              <w:rPr>
                <w:sz w:val="24"/>
                <w:szCs w:val="24"/>
              </w:rPr>
            </w:pPr>
            <w:r>
              <w:t>varchar(30)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base_charge</w:t>
            </w:r>
          </w:p>
        </w:tc>
        <w:tc>
          <w:tcPr>
            <w:tcW w:w="0" w:type="auto"/>
            <w:hideMark/>
          </w:tcPr>
          <w:p w:rsidR="00023EA4" w:rsidRDefault="00023EA4" w:rsidP="00170C1F">
            <w:pPr>
              <w:rPr>
                <w:sz w:val="24"/>
                <w:szCs w:val="24"/>
              </w:rPr>
            </w:pPr>
            <w:r>
              <w:t>varchar(6)</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wait_charge</w:t>
            </w:r>
          </w:p>
        </w:tc>
        <w:tc>
          <w:tcPr>
            <w:tcW w:w="0" w:type="auto"/>
            <w:hideMark/>
          </w:tcPr>
          <w:p w:rsidR="00023EA4" w:rsidRDefault="00023EA4" w:rsidP="00170C1F">
            <w:pPr>
              <w:rPr>
                <w:sz w:val="24"/>
                <w:szCs w:val="24"/>
              </w:rPr>
            </w:pPr>
            <w:r>
              <w:t>varchar(6)</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bl>
    <w:p w:rsidR="00023EA4" w:rsidRDefault="00023EA4" w:rsidP="00023EA4">
      <w:pPr>
        <w:pStyle w:val="Heading2"/>
      </w:pPr>
      <w:r>
        <w:t>Table structure for table tblpayment</w:t>
      </w:r>
    </w:p>
    <w:tbl>
      <w:tblPr>
        <w:tblStyle w:val="TableGrid"/>
        <w:tblW w:w="0" w:type="auto"/>
        <w:tblLook w:val="04A0"/>
      </w:tblPr>
      <w:tblGrid>
        <w:gridCol w:w="1133"/>
        <w:gridCol w:w="1242"/>
        <w:gridCol w:w="620"/>
        <w:gridCol w:w="913"/>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p_id</w:t>
            </w:r>
          </w:p>
        </w:tc>
        <w:tc>
          <w:tcPr>
            <w:tcW w:w="0" w:type="auto"/>
            <w:hideMark/>
          </w:tcPr>
          <w:p w:rsidR="00023EA4" w:rsidRDefault="00023EA4" w:rsidP="00170C1F">
            <w:pPr>
              <w:rPr>
                <w:sz w:val="24"/>
                <w:szCs w:val="24"/>
              </w:rPr>
            </w:pPr>
            <w:r>
              <w:t>int(10)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userid</w:t>
            </w:r>
          </w:p>
        </w:tc>
        <w:tc>
          <w:tcPr>
            <w:tcW w:w="0" w:type="auto"/>
            <w:hideMark/>
          </w:tcPr>
          <w:p w:rsidR="00023EA4" w:rsidRDefault="00023EA4" w:rsidP="00170C1F">
            <w:pPr>
              <w:rPr>
                <w:sz w:val="24"/>
                <w:szCs w:val="24"/>
              </w:rPr>
            </w:pPr>
            <w:r>
              <w:t>varchar(30)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p_status</w:t>
            </w:r>
          </w:p>
        </w:tc>
        <w:tc>
          <w:tcPr>
            <w:tcW w:w="0" w:type="auto"/>
            <w:hideMark/>
          </w:tcPr>
          <w:p w:rsidR="00023EA4" w:rsidRDefault="00023EA4" w:rsidP="00170C1F">
            <w:pPr>
              <w:rPr>
                <w:sz w:val="24"/>
                <w:szCs w:val="24"/>
              </w:rPr>
            </w:pPr>
            <w:r>
              <w:t>varchar(10)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car_name</w:t>
            </w:r>
          </w:p>
        </w:tc>
        <w:tc>
          <w:tcPr>
            <w:tcW w:w="0" w:type="auto"/>
            <w:hideMark/>
          </w:tcPr>
          <w:p w:rsidR="00023EA4" w:rsidRDefault="00023EA4" w:rsidP="00170C1F">
            <w:pPr>
              <w:rPr>
                <w:sz w:val="24"/>
                <w:szCs w:val="24"/>
              </w:rPr>
            </w:pPr>
            <w:r>
              <w:t>varchar(20)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email_id</w:t>
            </w:r>
          </w:p>
        </w:tc>
        <w:tc>
          <w:tcPr>
            <w:tcW w:w="0" w:type="auto"/>
            <w:hideMark/>
          </w:tcPr>
          <w:p w:rsidR="00023EA4" w:rsidRDefault="00023EA4" w:rsidP="00170C1F">
            <w:pPr>
              <w:rPr>
                <w:sz w:val="24"/>
                <w:szCs w:val="24"/>
              </w:rPr>
            </w:pPr>
            <w:r>
              <w:t>varchar(30)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car_id</w:t>
            </w:r>
          </w:p>
        </w:tc>
        <w:tc>
          <w:tcPr>
            <w:tcW w:w="0" w:type="auto"/>
            <w:hideMark/>
          </w:tcPr>
          <w:p w:rsidR="00023EA4" w:rsidRDefault="00023EA4" w:rsidP="00170C1F">
            <w:pPr>
              <w:rPr>
                <w:sz w:val="24"/>
                <w:szCs w:val="24"/>
              </w:rPr>
            </w:pPr>
            <w:r>
              <w:t>varchar(20)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amount</w:t>
            </w:r>
          </w:p>
        </w:tc>
        <w:tc>
          <w:tcPr>
            <w:tcW w:w="0" w:type="auto"/>
            <w:hideMark/>
          </w:tcPr>
          <w:p w:rsidR="00023EA4" w:rsidRDefault="00023EA4" w:rsidP="00170C1F">
            <w:pPr>
              <w:rPr>
                <w:sz w:val="24"/>
                <w:szCs w:val="24"/>
              </w:rPr>
            </w:pPr>
            <w:r>
              <w:t>varchar(10)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contact</w:t>
            </w:r>
          </w:p>
        </w:tc>
        <w:tc>
          <w:tcPr>
            <w:tcW w:w="0" w:type="auto"/>
            <w:hideMark/>
          </w:tcPr>
          <w:p w:rsidR="00023EA4" w:rsidRDefault="00023EA4" w:rsidP="00170C1F">
            <w:pPr>
              <w:rPr>
                <w:sz w:val="24"/>
                <w:szCs w:val="24"/>
              </w:rPr>
            </w:pPr>
            <w:r>
              <w:t>varchar(10)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book_date</w:t>
            </w:r>
          </w:p>
        </w:tc>
        <w:tc>
          <w:tcPr>
            <w:tcW w:w="0" w:type="auto"/>
            <w:hideMark/>
          </w:tcPr>
          <w:p w:rsidR="00023EA4" w:rsidRDefault="00023EA4" w:rsidP="00170C1F">
            <w:pPr>
              <w:rPr>
                <w:sz w:val="24"/>
                <w:szCs w:val="24"/>
              </w:rPr>
            </w:pPr>
            <w:r>
              <w:t>datetime</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p_date</w:t>
            </w:r>
          </w:p>
        </w:tc>
        <w:tc>
          <w:tcPr>
            <w:tcW w:w="0" w:type="auto"/>
            <w:hideMark/>
          </w:tcPr>
          <w:p w:rsidR="00023EA4" w:rsidRDefault="00023EA4" w:rsidP="00170C1F">
            <w:pPr>
              <w:rPr>
                <w:sz w:val="24"/>
                <w:szCs w:val="24"/>
              </w:rPr>
            </w:pPr>
            <w:r>
              <w:t>datetime</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bl>
    <w:p w:rsidR="00023EA4" w:rsidRDefault="00023EA4" w:rsidP="00023EA4">
      <w:pPr>
        <w:pStyle w:val="Heading2"/>
      </w:pPr>
      <w:r>
        <w:t>Table structure for table tblbooking</w:t>
      </w:r>
    </w:p>
    <w:tbl>
      <w:tblPr>
        <w:tblStyle w:val="TableGrid"/>
        <w:tblW w:w="0" w:type="auto"/>
        <w:tblLook w:val="04A0"/>
      </w:tblPr>
      <w:tblGrid>
        <w:gridCol w:w="1292"/>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userEmail</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VehicleId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contact_no</w:t>
            </w:r>
          </w:p>
        </w:tc>
        <w:tc>
          <w:tcPr>
            <w:tcW w:w="0" w:type="auto"/>
            <w:hideMark/>
          </w:tcPr>
          <w:p w:rsidR="00023EA4" w:rsidRDefault="00023EA4" w:rsidP="00170C1F">
            <w:pPr>
              <w:rPr>
                <w:sz w:val="24"/>
                <w:szCs w:val="24"/>
              </w:rPr>
            </w:pPr>
            <w:r>
              <w:t>tinytext</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s_add</w:t>
            </w:r>
          </w:p>
        </w:tc>
        <w:tc>
          <w:tcPr>
            <w:tcW w:w="0" w:type="auto"/>
            <w:hideMark/>
          </w:tcPr>
          <w:p w:rsidR="00023EA4" w:rsidRDefault="00023EA4" w:rsidP="00170C1F">
            <w:pPr>
              <w:rPr>
                <w:sz w:val="24"/>
                <w:szCs w:val="24"/>
              </w:rPr>
            </w:pPr>
            <w:r>
              <w:t>tinytext</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d_add</w:t>
            </w:r>
          </w:p>
        </w:tc>
        <w:tc>
          <w:tcPr>
            <w:tcW w:w="0" w:type="auto"/>
            <w:hideMark/>
          </w:tcPr>
          <w:p w:rsidR="00023EA4" w:rsidRDefault="00023EA4" w:rsidP="00170C1F">
            <w:pPr>
              <w:rPr>
                <w:sz w:val="24"/>
                <w:szCs w:val="24"/>
              </w:rPr>
            </w:pPr>
            <w:r>
              <w:t>tinytext</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FromDate</w:t>
            </w:r>
          </w:p>
        </w:tc>
        <w:tc>
          <w:tcPr>
            <w:tcW w:w="0" w:type="auto"/>
            <w:hideMark/>
          </w:tcPr>
          <w:p w:rsidR="00023EA4" w:rsidRDefault="00023EA4" w:rsidP="00170C1F">
            <w:pPr>
              <w:rPr>
                <w:sz w:val="24"/>
                <w:szCs w:val="24"/>
              </w:rPr>
            </w:pPr>
            <w:r>
              <w:t>datetime</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ToDate</w:t>
            </w:r>
          </w:p>
        </w:tc>
        <w:tc>
          <w:tcPr>
            <w:tcW w:w="0" w:type="auto"/>
            <w:hideMark/>
          </w:tcPr>
          <w:p w:rsidR="00023EA4" w:rsidRDefault="00023EA4" w:rsidP="00170C1F">
            <w:pPr>
              <w:rPr>
                <w:sz w:val="24"/>
                <w:szCs w:val="24"/>
              </w:rPr>
            </w:pPr>
            <w:r>
              <w:t>datetime</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message</w:t>
            </w:r>
          </w:p>
        </w:tc>
        <w:tc>
          <w:tcPr>
            <w:tcW w:w="0" w:type="auto"/>
            <w:hideMark/>
          </w:tcPr>
          <w:p w:rsidR="00023EA4" w:rsidRDefault="00023EA4" w:rsidP="00170C1F">
            <w:pPr>
              <w:rPr>
                <w:sz w:val="24"/>
                <w:szCs w:val="24"/>
              </w:rPr>
            </w:pPr>
            <w:r>
              <w:t>varchar(255)</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Status</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PostingDate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CURRENT_TIMESTAMP</w:t>
            </w:r>
          </w:p>
        </w:tc>
      </w:tr>
    </w:tbl>
    <w:p w:rsidR="00023EA4" w:rsidRDefault="00023EA4" w:rsidP="00023EA4">
      <w:pPr>
        <w:pStyle w:val="Heading2"/>
      </w:pPr>
      <w:r>
        <w:t>Table structure for table tblbrands</w:t>
      </w:r>
    </w:p>
    <w:tbl>
      <w:tblPr>
        <w:tblStyle w:val="TableGrid"/>
        <w:tblW w:w="0" w:type="auto"/>
        <w:tblLook w:val="04A0"/>
      </w:tblPr>
      <w:tblGrid>
        <w:gridCol w:w="1451"/>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BrandName</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CreationDate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CURRENT_TIMESTAMP</w:t>
            </w:r>
          </w:p>
        </w:tc>
      </w:tr>
      <w:tr w:rsidR="00023EA4" w:rsidTr="00170C1F">
        <w:tc>
          <w:tcPr>
            <w:tcW w:w="0" w:type="auto"/>
            <w:hideMark/>
          </w:tcPr>
          <w:p w:rsidR="00023EA4" w:rsidRDefault="00023EA4" w:rsidP="00170C1F">
            <w:pPr>
              <w:rPr>
                <w:sz w:val="24"/>
                <w:szCs w:val="24"/>
              </w:rPr>
            </w:pPr>
            <w:r>
              <w:t>UpdationDate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0000-00-00 00:00:00</w:t>
            </w:r>
          </w:p>
        </w:tc>
      </w:tr>
      <w:tr w:rsidR="00023EA4" w:rsidTr="00170C1F">
        <w:tc>
          <w:tcPr>
            <w:tcW w:w="0" w:type="auto"/>
            <w:hideMark/>
          </w:tcPr>
          <w:p w:rsidR="00023EA4" w:rsidRDefault="00023EA4" w:rsidP="00170C1F">
            <w:pPr>
              <w:rPr>
                <w:sz w:val="24"/>
                <w:szCs w:val="24"/>
              </w:rPr>
            </w:pPr>
            <w:r>
              <w:lastRenderedPageBreak/>
              <w:t>color</w:t>
            </w:r>
          </w:p>
        </w:tc>
        <w:tc>
          <w:tcPr>
            <w:tcW w:w="0" w:type="auto"/>
            <w:hideMark/>
          </w:tcPr>
          <w:p w:rsidR="00023EA4" w:rsidRDefault="00023EA4" w:rsidP="00170C1F">
            <w:pPr>
              <w:rPr>
                <w:sz w:val="24"/>
                <w:szCs w:val="24"/>
              </w:rPr>
            </w:pPr>
            <w:r>
              <w:t>varchar(15)</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seat</w:t>
            </w:r>
          </w:p>
        </w:tc>
        <w:tc>
          <w:tcPr>
            <w:tcW w:w="0" w:type="auto"/>
            <w:hideMark/>
          </w:tcPr>
          <w:p w:rsidR="00023EA4" w:rsidRDefault="00023EA4" w:rsidP="00170C1F">
            <w:pPr>
              <w:rPr>
                <w:sz w:val="24"/>
                <w:szCs w:val="24"/>
              </w:rPr>
            </w:pPr>
            <w:r>
              <w:t>int(3)</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fuel_type</w:t>
            </w:r>
          </w:p>
        </w:tc>
        <w:tc>
          <w:tcPr>
            <w:tcW w:w="0" w:type="auto"/>
            <w:hideMark/>
          </w:tcPr>
          <w:p w:rsidR="00023EA4" w:rsidRDefault="00023EA4" w:rsidP="00170C1F">
            <w:pPr>
              <w:rPr>
                <w:sz w:val="24"/>
                <w:szCs w:val="24"/>
              </w:rPr>
            </w:pPr>
            <w:r>
              <w:t>varchar(10)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no_of_pieces</w:t>
            </w:r>
          </w:p>
        </w:tc>
        <w:tc>
          <w:tcPr>
            <w:tcW w:w="0" w:type="auto"/>
            <w:hideMark/>
          </w:tcPr>
          <w:p w:rsidR="00023EA4" w:rsidRDefault="00023EA4" w:rsidP="00170C1F">
            <w:pPr>
              <w:rPr>
                <w:sz w:val="24"/>
                <w:szCs w:val="24"/>
              </w:rPr>
            </w:pPr>
            <w:r>
              <w:t>int(4)</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available</w:t>
            </w:r>
          </w:p>
        </w:tc>
        <w:tc>
          <w:tcPr>
            <w:tcW w:w="0" w:type="auto"/>
            <w:hideMark/>
          </w:tcPr>
          <w:p w:rsidR="00023EA4" w:rsidRDefault="00023EA4" w:rsidP="00170C1F">
            <w:pPr>
              <w:rPr>
                <w:sz w:val="24"/>
                <w:szCs w:val="24"/>
              </w:rPr>
            </w:pPr>
            <w:r>
              <w:t>varchar(3)</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bl>
    <w:p w:rsidR="00023EA4" w:rsidRDefault="00023EA4" w:rsidP="00023EA4">
      <w:pPr>
        <w:pStyle w:val="Heading2"/>
      </w:pPr>
      <w:r>
        <w:t>Table structure for table tblcontactusinfo</w:t>
      </w:r>
    </w:p>
    <w:tbl>
      <w:tblPr>
        <w:tblStyle w:val="TableGrid"/>
        <w:tblW w:w="0" w:type="auto"/>
        <w:tblLook w:val="04A0"/>
      </w:tblPr>
      <w:tblGrid>
        <w:gridCol w:w="1170"/>
        <w:gridCol w:w="1352"/>
        <w:gridCol w:w="620"/>
        <w:gridCol w:w="913"/>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Address</w:t>
            </w:r>
          </w:p>
        </w:tc>
        <w:tc>
          <w:tcPr>
            <w:tcW w:w="0" w:type="auto"/>
            <w:hideMark/>
          </w:tcPr>
          <w:p w:rsidR="00023EA4" w:rsidRDefault="00023EA4" w:rsidP="00170C1F">
            <w:pPr>
              <w:rPr>
                <w:sz w:val="24"/>
                <w:szCs w:val="24"/>
              </w:rPr>
            </w:pPr>
            <w:r>
              <w:t>tinytext</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rPr>
                <w:b/>
                <w:bCs/>
              </w:rPr>
              <w:t>EmailId</w:t>
            </w:r>
          </w:p>
        </w:tc>
        <w:tc>
          <w:tcPr>
            <w:tcW w:w="0" w:type="auto"/>
            <w:hideMark/>
          </w:tcPr>
          <w:p w:rsidR="00023EA4" w:rsidRDefault="00023EA4" w:rsidP="00170C1F">
            <w:pPr>
              <w:rPr>
                <w:sz w:val="24"/>
                <w:szCs w:val="24"/>
              </w:rPr>
            </w:pPr>
            <w:r>
              <w:t>varchar(255)</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ContactNo</w:t>
            </w:r>
          </w:p>
        </w:tc>
        <w:tc>
          <w:tcPr>
            <w:tcW w:w="0" w:type="auto"/>
            <w:hideMark/>
          </w:tcPr>
          <w:p w:rsidR="00023EA4" w:rsidRDefault="00023EA4" w:rsidP="00170C1F">
            <w:pPr>
              <w:rPr>
                <w:sz w:val="24"/>
                <w:szCs w:val="24"/>
              </w:rPr>
            </w:pPr>
            <w:r>
              <w:t>char(11)</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bl>
    <w:p w:rsidR="00023EA4" w:rsidRDefault="00023EA4" w:rsidP="00023EA4">
      <w:pPr>
        <w:pStyle w:val="Heading2"/>
      </w:pPr>
      <w:r>
        <w:t>Table structure for table tblcontactusquery</w:t>
      </w:r>
    </w:p>
    <w:tbl>
      <w:tblPr>
        <w:tblStyle w:val="TableGrid"/>
        <w:tblW w:w="0" w:type="auto"/>
        <w:tblLook w:val="04A0"/>
      </w:tblPr>
      <w:tblGrid>
        <w:gridCol w:w="1622"/>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name</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EmailId</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ContactNumber</w:t>
            </w:r>
          </w:p>
        </w:tc>
        <w:tc>
          <w:tcPr>
            <w:tcW w:w="0" w:type="auto"/>
            <w:hideMark/>
          </w:tcPr>
          <w:p w:rsidR="00023EA4" w:rsidRDefault="00023EA4" w:rsidP="00170C1F">
            <w:pPr>
              <w:rPr>
                <w:sz w:val="24"/>
                <w:szCs w:val="24"/>
              </w:rPr>
            </w:pPr>
            <w:r>
              <w:t>char(11)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Message</w:t>
            </w:r>
          </w:p>
        </w:tc>
        <w:tc>
          <w:tcPr>
            <w:tcW w:w="0" w:type="auto"/>
            <w:hideMark/>
          </w:tcPr>
          <w:p w:rsidR="00023EA4" w:rsidRDefault="00023EA4" w:rsidP="00170C1F">
            <w:pPr>
              <w:rPr>
                <w:sz w:val="24"/>
                <w:szCs w:val="24"/>
              </w:rPr>
            </w:pPr>
            <w:r>
              <w:t>varchar(200)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PostingDate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CURRENT_TIMESTAMP</w:t>
            </w:r>
          </w:p>
        </w:tc>
      </w:tr>
      <w:tr w:rsidR="00023EA4" w:rsidTr="00170C1F">
        <w:tc>
          <w:tcPr>
            <w:tcW w:w="0" w:type="auto"/>
            <w:hideMark/>
          </w:tcPr>
          <w:p w:rsidR="00023EA4" w:rsidRDefault="00023EA4" w:rsidP="00170C1F">
            <w:pPr>
              <w:rPr>
                <w:sz w:val="24"/>
                <w:szCs w:val="24"/>
              </w:rPr>
            </w:pPr>
            <w:r>
              <w:t>status</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bl>
    <w:p w:rsidR="00023EA4" w:rsidRDefault="00023EA4" w:rsidP="00023EA4">
      <w:pPr>
        <w:pStyle w:val="Heading2"/>
      </w:pPr>
      <w:r>
        <w:t>Table structure for table tblpages</w:t>
      </w:r>
    </w:p>
    <w:tbl>
      <w:tblPr>
        <w:tblStyle w:val="TableGrid"/>
        <w:tblW w:w="0" w:type="auto"/>
        <w:tblLook w:val="04A0"/>
      </w:tblPr>
      <w:tblGrid>
        <w:gridCol w:w="1169"/>
        <w:gridCol w:w="1352"/>
        <w:gridCol w:w="620"/>
        <w:gridCol w:w="913"/>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PageName</w:t>
            </w:r>
          </w:p>
        </w:tc>
        <w:tc>
          <w:tcPr>
            <w:tcW w:w="0" w:type="auto"/>
            <w:hideMark/>
          </w:tcPr>
          <w:p w:rsidR="00023EA4" w:rsidRDefault="00023EA4" w:rsidP="00170C1F">
            <w:pPr>
              <w:rPr>
                <w:sz w:val="24"/>
                <w:szCs w:val="24"/>
              </w:rPr>
            </w:pPr>
            <w:r>
              <w:t>varchar(255)</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type</w:t>
            </w:r>
          </w:p>
        </w:tc>
        <w:tc>
          <w:tcPr>
            <w:tcW w:w="0" w:type="auto"/>
            <w:hideMark/>
          </w:tcPr>
          <w:p w:rsidR="00023EA4" w:rsidRDefault="00023EA4" w:rsidP="00170C1F">
            <w:pPr>
              <w:rPr>
                <w:sz w:val="24"/>
                <w:szCs w:val="24"/>
              </w:rPr>
            </w:pPr>
            <w:r>
              <w:t>varchar(255)</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detail</w:t>
            </w:r>
          </w:p>
        </w:tc>
        <w:tc>
          <w:tcPr>
            <w:tcW w:w="0" w:type="auto"/>
            <w:hideMark/>
          </w:tcPr>
          <w:p w:rsidR="00023EA4" w:rsidRDefault="00023EA4" w:rsidP="00170C1F">
            <w:pPr>
              <w:rPr>
                <w:sz w:val="24"/>
                <w:szCs w:val="24"/>
              </w:rPr>
            </w:pPr>
            <w:r>
              <w:t>longtext</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bl>
    <w:p w:rsidR="00023EA4" w:rsidRDefault="00023EA4" w:rsidP="00023EA4">
      <w:pPr>
        <w:pStyle w:val="Heading2"/>
      </w:pPr>
      <w:r>
        <w:t>Table structure for table tblsubscribers</w:t>
      </w:r>
    </w:p>
    <w:tbl>
      <w:tblPr>
        <w:tblStyle w:val="TableGrid"/>
        <w:tblW w:w="0" w:type="auto"/>
        <w:tblLook w:val="04A0"/>
      </w:tblPr>
      <w:tblGrid>
        <w:gridCol w:w="1805"/>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rPr>
                <w:b/>
                <w:bCs/>
              </w:rPr>
              <w:t>SubscriberEmail</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PostingDate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CURRENT_TIMESTAMP</w:t>
            </w:r>
          </w:p>
        </w:tc>
      </w:tr>
    </w:tbl>
    <w:p w:rsidR="00023EA4" w:rsidRDefault="00023EA4" w:rsidP="00023EA4">
      <w:pPr>
        <w:pStyle w:val="Heading2"/>
      </w:pPr>
      <w:r>
        <w:t>Table structure for table tbltestimonial</w:t>
      </w:r>
    </w:p>
    <w:tbl>
      <w:tblPr>
        <w:tblStyle w:val="TableGrid"/>
        <w:tblW w:w="0" w:type="auto"/>
        <w:tblLook w:val="04A0"/>
      </w:tblPr>
      <w:tblGrid>
        <w:gridCol w:w="1292"/>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UserEmail</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Testimonial</w:t>
            </w:r>
          </w:p>
        </w:tc>
        <w:tc>
          <w:tcPr>
            <w:tcW w:w="0" w:type="auto"/>
            <w:hideMark/>
          </w:tcPr>
          <w:p w:rsidR="00023EA4" w:rsidRDefault="00023EA4" w:rsidP="00170C1F">
            <w:pPr>
              <w:rPr>
                <w:sz w:val="24"/>
                <w:szCs w:val="24"/>
              </w:rPr>
            </w:pPr>
            <w:r>
              <w:t>mediumtext</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PostingDate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CURRENT_TIMESTAMP</w:t>
            </w:r>
          </w:p>
        </w:tc>
      </w:tr>
      <w:tr w:rsidR="00023EA4" w:rsidTr="00170C1F">
        <w:tc>
          <w:tcPr>
            <w:tcW w:w="0" w:type="auto"/>
            <w:hideMark/>
          </w:tcPr>
          <w:p w:rsidR="00023EA4" w:rsidRDefault="00023EA4" w:rsidP="00170C1F">
            <w:pPr>
              <w:rPr>
                <w:sz w:val="24"/>
                <w:szCs w:val="24"/>
              </w:rPr>
            </w:pPr>
            <w:r>
              <w:t>status</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bl>
    <w:p w:rsidR="00023EA4" w:rsidRDefault="00023EA4" w:rsidP="00023EA4">
      <w:pPr>
        <w:pStyle w:val="Heading2"/>
      </w:pPr>
      <w:r>
        <w:t>Table structure for table tblusers</w:t>
      </w:r>
    </w:p>
    <w:tbl>
      <w:tblPr>
        <w:tblStyle w:val="TableGrid"/>
        <w:tblW w:w="0" w:type="auto"/>
        <w:tblLook w:val="04A0"/>
      </w:tblPr>
      <w:tblGrid>
        <w:gridCol w:w="1451"/>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FullName</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rPr>
                <w:b/>
                <w:bCs/>
                <w:i/>
                <w:iCs/>
              </w:rPr>
              <w:t>EmailId</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Password</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ContactNo</w:t>
            </w:r>
          </w:p>
        </w:tc>
        <w:tc>
          <w:tcPr>
            <w:tcW w:w="0" w:type="auto"/>
            <w:hideMark/>
          </w:tcPr>
          <w:p w:rsidR="00023EA4" w:rsidRDefault="00023EA4" w:rsidP="00170C1F">
            <w:pPr>
              <w:rPr>
                <w:sz w:val="24"/>
                <w:szCs w:val="24"/>
              </w:rPr>
            </w:pPr>
            <w:r>
              <w:t>varchar(25)</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dob</w:t>
            </w:r>
          </w:p>
        </w:tc>
        <w:tc>
          <w:tcPr>
            <w:tcW w:w="0" w:type="auto"/>
            <w:hideMark/>
          </w:tcPr>
          <w:p w:rsidR="00023EA4" w:rsidRDefault="00023EA4" w:rsidP="00170C1F">
            <w:pPr>
              <w:rPr>
                <w:sz w:val="24"/>
                <w:szCs w:val="24"/>
              </w:rPr>
            </w:pPr>
            <w:r>
              <w:t>date</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lastRenderedPageBreak/>
              <w:t>Address</w:t>
            </w:r>
          </w:p>
        </w:tc>
        <w:tc>
          <w:tcPr>
            <w:tcW w:w="0" w:type="auto"/>
            <w:hideMark/>
          </w:tcPr>
          <w:p w:rsidR="00023EA4" w:rsidRDefault="00023EA4" w:rsidP="00170C1F">
            <w:pPr>
              <w:rPr>
                <w:sz w:val="24"/>
                <w:szCs w:val="24"/>
              </w:rPr>
            </w:pPr>
            <w:r>
              <w:t>varchar(255)</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City</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Country</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RegDate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r>
              <w:t>CURRENT_TIMESTAMP</w:t>
            </w:r>
          </w:p>
        </w:tc>
      </w:tr>
      <w:tr w:rsidR="00023EA4" w:rsidTr="00170C1F">
        <w:tc>
          <w:tcPr>
            <w:tcW w:w="0" w:type="auto"/>
            <w:hideMark/>
          </w:tcPr>
          <w:p w:rsidR="00023EA4" w:rsidRDefault="00023EA4" w:rsidP="00170C1F">
            <w:pPr>
              <w:rPr>
                <w:sz w:val="24"/>
                <w:szCs w:val="24"/>
              </w:rPr>
            </w:pPr>
            <w:r>
              <w:t>UpdationDate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status</w:t>
            </w:r>
          </w:p>
        </w:tc>
        <w:tc>
          <w:tcPr>
            <w:tcW w:w="0" w:type="auto"/>
            <w:hideMark/>
          </w:tcPr>
          <w:p w:rsidR="00023EA4" w:rsidRDefault="00023EA4" w:rsidP="00170C1F">
            <w:pPr>
              <w:rPr>
                <w:sz w:val="24"/>
                <w:szCs w:val="24"/>
              </w:rPr>
            </w:pPr>
            <w:r>
              <w:t>varchar(20)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img</w:t>
            </w:r>
          </w:p>
        </w:tc>
        <w:tc>
          <w:tcPr>
            <w:tcW w:w="0" w:type="auto"/>
            <w:hideMark/>
          </w:tcPr>
          <w:p w:rsidR="00023EA4" w:rsidRDefault="00023EA4" w:rsidP="00170C1F">
            <w:pPr>
              <w:rPr>
                <w:sz w:val="24"/>
                <w:szCs w:val="24"/>
              </w:rPr>
            </w:pPr>
            <w:r>
              <w:t>blob</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bl>
    <w:p w:rsidR="00023EA4" w:rsidRDefault="00023EA4" w:rsidP="00023EA4">
      <w:pPr>
        <w:pStyle w:val="Heading2"/>
      </w:pPr>
      <w:r>
        <w:t>Table structure for table tblcars</w:t>
      </w:r>
    </w:p>
    <w:tbl>
      <w:tblPr>
        <w:tblStyle w:val="TableGrid"/>
        <w:tblW w:w="0" w:type="auto"/>
        <w:tblLook w:val="04A0"/>
      </w:tblPr>
      <w:tblGrid>
        <w:gridCol w:w="2416"/>
        <w:gridCol w:w="1352"/>
        <w:gridCol w:w="620"/>
        <w:gridCol w:w="2624"/>
      </w:tblGrid>
      <w:tr w:rsidR="00023EA4" w:rsidTr="00170C1F">
        <w:tc>
          <w:tcPr>
            <w:tcW w:w="0" w:type="auto"/>
            <w:hideMark/>
          </w:tcPr>
          <w:p w:rsidR="00023EA4" w:rsidRDefault="00023EA4" w:rsidP="00170C1F">
            <w:pPr>
              <w:jc w:val="center"/>
              <w:rPr>
                <w:b/>
                <w:bCs/>
                <w:sz w:val="24"/>
                <w:szCs w:val="24"/>
              </w:rPr>
            </w:pPr>
            <w:r>
              <w:rPr>
                <w:b/>
                <w:bCs/>
              </w:rPr>
              <w:t>Column</w:t>
            </w:r>
          </w:p>
        </w:tc>
        <w:tc>
          <w:tcPr>
            <w:tcW w:w="0" w:type="auto"/>
            <w:hideMark/>
          </w:tcPr>
          <w:p w:rsidR="00023EA4" w:rsidRDefault="00023EA4" w:rsidP="00170C1F">
            <w:pPr>
              <w:rPr>
                <w:sz w:val="24"/>
                <w:szCs w:val="24"/>
              </w:rPr>
            </w:pPr>
            <w:r>
              <w:rPr>
                <w:b/>
                <w:bCs/>
              </w:rPr>
              <w:t>Type</w:t>
            </w:r>
          </w:p>
        </w:tc>
        <w:tc>
          <w:tcPr>
            <w:tcW w:w="0" w:type="auto"/>
            <w:hideMark/>
          </w:tcPr>
          <w:p w:rsidR="00023EA4" w:rsidRDefault="00023EA4" w:rsidP="00170C1F">
            <w:pPr>
              <w:rPr>
                <w:sz w:val="24"/>
                <w:szCs w:val="24"/>
              </w:rPr>
            </w:pPr>
            <w:r>
              <w:rPr>
                <w:b/>
                <w:bCs/>
              </w:rPr>
              <w:t>Null</w:t>
            </w:r>
          </w:p>
        </w:tc>
        <w:tc>
          <w:tcPr>
            <w:tcW w:w="0" w:type="auto"/>
            <w:hideMark/>
          </w:tcPr>
          <w:p w:rsidR="00023EA4" w:rsidRDefault="00023EA4" w:rsidP="00170C1F">
            <w:pPr>
              <w:rPr>
                <w:sz w:val="24"/>
                <w:szCs w:val="24"/>
              </w:rPr>
            </w:pPr>
            <w:r>
              <w:rPr>
                <w:b/>
                <w:bCs/>
              </w:rPr>
              <w:t>Default</w:t>
            </w:r>
          </w:p>
        </w:tc>
      </w:tr>
      <w:tr w:rsidR="00023EA4" w:rsidTr="00170C1F">
        <w:tc>
          <w:tcPr>
            <w:tcW w:w="0" w:type="auto"/>
            <w:hideMark/>
          </w:tcPr>
          <w:p w:rsidR="00023EA4" w:rsidRDefault="00023EA4" w:rsidP="00170C1F">
            <w:pPr>
              <w:rPr>
                <w:sz w:val="24"/>
                <w:szCs w:val="24"/>
              </w:rPr>
            </w:pPr>
            <w:r>
              <w:rPr>
                <w:b/>
                <w:bCs/>
                <w:i/>
                <w:iCs/>
              </w:rPr>
              <w:t>id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VehiclesTitle</w:t>
            </w:r>
          </w:p>
        </w:tc>
        <w:tc>
          <w:tcPr>
            <w:tcW w:w="0" w:type="auto"/>
            <w:hideMark/>
          </w:tcPr>
          <w:p w:rsidR="00023EA4" w:rsidRDefault="00023EA4" w:rsidP="00170C1F">
            <w:pPr>
              <w:rPr>
                <w:sz w:val="24"/>
                <w:szCs w:val="24"/>
              </w:rPr>
            </w:pPr>
            <w:r>
              <w:t>varchar(150)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VehiclesBrand</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VehiclesOverview</w:t>
            </w:r>
          </w:p>
        </w:tc>
        <w:tc>
          <w:tcPr>
            <w:tcW w:w="0" w:type="auto"/>
            <w:hideMark/>
          </w:tcPr>
          <w:p w:rsidR="00023EA4" w:rsidRDefault="00023EA4" w:rsidP="00170C1F">
            <w:pPr>
              <w:rPr>
                <w:sz w:val="24"/>
                <w:szCs w:val="24"/>
              </w:rPr>
            </w:pPr>
            <w:r>
              <w:t>longtext</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PricePerDay</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FuelType</w:t>
            </w:r>
          </w:p>
        </w:tc>
        <w:tc>
          <w:tcPr>
            <w:tcW w:w="0" w:type="auto"/>
            <w:hideMark/>
          </w:tcPr>
          <w:p w:rsidR="00023EA4" w:rsidRDefault="00023EA4" w:rsidP="00170C1F">
            <w:pPr>
              <w:rPr>
                <w:sz w:val="24"/>
                <w:szCs w:val="24"/>
              </w:rPr>
            </w:pPr>
            <w:r>
              <w:t>varchar(100)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ModelYear</w:t>
            </w:r>
          </w:p>
        </w:tc>
        <w:tc>
          <w:tcPr>
            <w:tcW w:w="0" w:type="auto"/>
            <w:hideMark/>
          </w:tcPr>
          <w:p w:rsidR="00023EA4" w:rsidRDefault="00023EA4" w:rsidP="00170C1F">
            <w:pPr>
              <w:rPr>
                <w:sz w:val="24"/>
                <w:szCs w:val="24"/>
              </w:rPr>
            </w:pPr>
            <w:r>
              <w:t>int(6)</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SeatingCapacity</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Vimage1</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Vimage2</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Vimage3</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Vimage4</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Vimage5</w:t>
            </w:r>
          </w:p>
        </w:tc>
        <w:tc>
          <w:tcPr>
            <w:tcW w:w="0" w:type="auto"/>
            <w:hideMark/>
          </w:tcPr>
          <w:p w:rsidR="00023EA4" w:rsidRDefault="00023EA4" w:rsidP="00170C1F">
            <w:pPr>
              <w:rPr>
                <w:sz w:val="24"/>
                <w:szCs w:val="24"/>
              </w:rPr>
            </w:pPr>
            <w:r>
              <w:t>varchar(120)</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AirConditioner</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PowerDoorLocks</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AntiLockBrakingSystem</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BrakeAssist</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PowerSteering</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DriverAirbag</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PassengerAirbag</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PowerWindows</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CDPlayer</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CentralLocking</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CrashSensor</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LeatherSeats</w:t>
            </w:r>
          </w:p>
        </w:tc>
        <w:tc>
          <w:tcPr>
            <w:tcW w:w="0" w:type="auto"/>
            <w:hideMark/>
          </w:tcPr>
          <w:p w:rsidR="00023EA4" w:rsidRDefault="00023EA4" w:rsidP="00170C1F">
            <w:pPr>
              <w:rPr>
                <w:sz w:val="24"/>
                <w:szCs w:val="24"/>
              </w:rPr>
            </w:pPr>
            <w:r>
              <w:t>int(11)</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RegDate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CURRENT_TIMESTAMP</w:t>
            </w:r>
          </w:p>
        </w:tc>
      </w:tr>
      <w:tr w:rsidR="00023EA4" w:rsidTr="00170C1F">
        <w:tc>
          <w:tcPr>
            <w:tcW w:w="0" w:type="auto"/>
            <w:hideMark/>
          </w:tcPr>
          <w:p w:rsidR="00023EA4" w:rsidRDefault="00023EA4" w:rsidP="00170C1F">
            <w:pPr>
              <w:rPr>
                <w:sz w:val="24"/>
                <w:szCs w:val="24"/>
              </w:rPr>
            </w:pPr>
            <w:r>
              <w:t>UpdationDate</w:t>
            </w:r>
          </w:p>
        </w:tc>
        <w:tc>
          <w:tcPr>
            <w:tcW w:w="0" w:type="auto"/>
            <w:hideMark/>
          </w:tcPr>
          <w:p w:rsidR="00023EA4" w:rsidRDefault="00023EA4" w:rsidP="00170C1F">
            <w:pPr>
              <w:rPr>
                <w:sz w:val="24"/>
                <w:szCs w:val="24"/>
              </w:rPr>
            </w:pPr>
            <w:r>
              <w:t>timestamp</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color</w:t>
            </w:r>
          </w:p>
        </w:tc>
        <w:tc>
          <w:tcPr>
            <w:tcW w:w="0" w:type="auto"/>
            <w:hideMark/>
          </w:tcPr>
          <w:p w:rsidR="00023EA4" w:rsidRDefault="00023EA4" w:rsidP="00170C1F">
            <w:pPr>
              <w:rPr>
                <w:sz w:val="24"/>
                <w:szCs w:val="24"/>
              </w:rPr>
            </w:pPr>
            <w:r>
              <w:t>varchar(15)</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r w:rsidR="00023EA4" w:rsidTr="00170C1F">
        <w:tc>
          <w:tcPr>
            <w:tcW w:w="0" w:type="auto"/>
            <w:hideMark/>
          </w:tcPr>
          <w:p w:rsidR="00023EA4" w:rsidRDefault="00023EA4" w:rsidP="00170C1F">
            <w:pPr>
              <w:rPr>
                <w:sz w:val="24"/>
                <w:szCs w:val="24"/>
              </w:rPr>
            </w:pPr>
            <w:r>
              <w:t>Driver_id</w:t>
            </w:r>
          </w:p>
        </w:tc>
        <w:tc>
          <w:tcPr>
            <w:tcW w:w="0" w:type="auto"/>
            <w:hideMark/>
          </w:tcPr>
          <w:p w:rsidR="00023EA4" w:rsidRDefault="00023EA4" w:rsidP="00170C1F">
            <w:pPr>
              <w:rPr>
                <w:sz w:val="24"/>
                <w:szCs w:val="24"/>
              </w:rPr>
            </w:pPr>
            <w:r>
              <w:t>int(20)</w:t>
            </w:r>
          </w:p>
        </w:tc>
        <w:tc>
          <w:tcPr>
            <w:tcW w:w="0" w:type="auto"/>
            <w:hideMark/>
          </w:tcPr>
          <w:p w:rsidR="00023EA4" w:rsidRDefault="00023EA4" w:rsidP="00170C1F">
            <w:pPr>
              <w:rPr>
                <w:sz w:val="24"/>
                <w:szCs w:val="24"/>
              </w:rPr>
            </w:pPr>
            <w:r>
              <w:t>No</w:t>
            </w:r>
          </w:p>
        </w:tc>
        <w:tc>
          <w:tcPr>
            <w:tcW w:w="0" w:type="auto"/>
            <w:hideMark/>
          </w:tcPr>
          <w:p w:rsidR="00023EA4" w:rsidRDefault="00023EA4" w:rsidP="00170C1F">
            <w:pPr>
              <w:rPr>
                <w:sz w:val="24"/>
                <w:szCs w:val="24"/>
              </w:rPr>
            </w:pPr>
          </w:p>
        </w:tc>
      </w:tr>
      <w:tr w:rsidR="00023EA4" w:rsidTr="00170C1F">
        <w:tc>
          <w:tcPr>
            <w:tcW w:w="0" w:type="auto"/>
            <w:hideMark/>
          </w:tcPr>
          <w:p w:rsidR="00023EA4" w:rsidRDefault="00023EA4" w:rsidP="00170C1F">
            <w:pPr>
              <w:rPr>
                <w:sz w:val="24"/>
                <w:szCs w:val="24"/>
              </w:rPr>
            </w:pPr>
            <w:r>
              <w:t>base_rate</w:t>
            </w:r>
          </w:p>
        </w:tc>
        <w:tc>
          <w:tcPr>
            <w:tcW w:w="0" w:type="auto"/>
            <w:hideMark/>
          </w:tcPr>
          <w:p w:rsidR="00023EA4" w:rsidRDefault="00023EA4" w:rsidP="00170C1F">
            <w:pPr>
              <w:rPr>
                <w:sz w:val="24"/>
                <w:szCs w:val="24"/>
              </w:rPr>
            </w:pPr>
            <w:r>
              <w:t>int(5)</w:t>
            </w:r>
          </w:p>
        </w:tc>
        <w:tc>
          <w:tcPr>
            <w:tcW w:w="0" w:type="auto"/>
            <w:hideMark/>
          </w:tcPr>
          <w:p w:rsidR="00023EA4" w:rsidRDefault="00023EA4" w:rsidP="00170C1F">
            <w:pPr>
              <w:rPr>
                <w:sz w:val="24"/>
                <w:szCs w:val="24"/>
              </w:rPr>
            </w:pPr>
            <w:r>
              <w:t>Yes</w:t>
            </w:r>
          </w:p>
        </w:tc>
        <w:tc>
          <w:tcPr>
            <w:tcW w:w="0" w:type="auto"/>
            <w:hideMark/>
          </w:tcPr>
          <w:p w:rsidR="00023EA4" w:rsidRDefault="00023EA4" w:rsidP="00170C1F">
            <w:pPr>
              <w:rPr>
                <w:sz w:val="24"/>
                <w:szCs w:val="24"/>
              </w:rPr>
            </w:pPr>
            <w:r>
              <w:t>NULL</w:t>
            </w:r>
          </w:p>
        </w:tc>
      </w:tr>
    </w:tbl>
    <w:p w:rsidR="00663133" w:rsidRPr="00EF7332" w:rsidRDefault="00663133" w:rsidP="00663133">
      <w:pPr>
        <w:pStyle w:val="BodyText2"/>
        <w:spacing w:line="360" w:lineRule="auto"/>
        <w:jc w:val="both"/>
        <w:rPr>
          <w:sz w:val="26"/>
          <w:szCs w:val="26"/>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9D0407" w:rsidP="00663133">
      <w:pPr>
        <w:pStyle w:val="ListBullet"/>
        <w:numPr>
          <w:ilvl w:val="0"/>
          <w:numId w:val="0"/>
        </w:numPr>
        <w:jc w:val="both"/>
        <w:rPr>
          <w:rFonts w:ascii="Times New Roman" w:hAnsi="Times New Roman" w:cs="Times New Roman"/>
          <w:sz w:val="26"/>
          <w:szCs w:val="26"/>
        </w:rPr>
      </w:pPr>
      <w:r>
        <w:rPr>
          <w:rFonts w:ascii="Times New Roman" w:hAnsi="Times New Roman" w:cs="Times New Roman"/>
          <w:noProof/>
          <w:sz w:val="26"/>
          <w:szCs w:val="26"/>
        </w:rPr>
        <w:pict>
          <v:roundrect id="_x0000_s1064" style="position:absolute;left:0;text-align:left;margin-left:-55pt;margin-top:9.3pt;width:488.1pt;height:135.6pt;z-index:251686912" arcsize="10923f"/>
        </w:pict>
      </w:r>
    </w:p>
    <w:p w:rsidR="001B03D0" w:rsidRDefault="009D0407" w:rsidP="00663133">
      <w:pPr>
        <w:pStyle w:val="ListBullet"/>
        <w:numPr>
          <w:ilvl w:val="0"/>
          <w:numId w:val="0"/>
        </w:numPr>
        <w:jc w:val="both"/>
        <w:rPr>
          <w:rFonts w:ascii="Times New Roman" w:hAnsi="Times New Roman" w:cs="Times New Roman"/>
          <w:sz w:val="26"/>
          <w:szCs w:val="26"/>
        </w:rPr>
      </w:pPr>
      <w:r>
        <w:rPr>
          <w:rFonts w:ascii="Times New Roman" w:hAnsi="Times New Roman" w:cs="Times New Roman"/>
          <w:noProof/>
          <w:sz w:val="26"/>
          <w:szCs w:val="26"/>
        </w:rPr>
        <w:pict>
          <v:shape id="_x0000_s1065" type="#_x0000_t202" style="position:absolute;left:0;text-align:left;margin-left:-58.75pt;margin-top:6.2pt;width:473pt;height:104.65pt;z-index:251687936" fillcolor="white [3212]" stroked="f" strokecolor="blue" strokeweight="0">
            <v:fill opacity="0"/>
            <v:textbox style="mso-next-textbox:#_x0000_s1065">
              <w:txbxContent>
                <w:p w:rsidR="00214297" w:rsidRDefault="00214297" w:rsidP="001B03D0">
                  <w:pPr>
                    <w:tabs>
                      <w:tab w:val="left" w:pos="6380"/>
                      <w:tab w:val="right" w:pos="8306"/>
                    </w:tabs>
                    <w:jc w:val="right"/>
                    <w:rPr>
                      <w:b/>
                      <w:i/>
                      <w:sz w:val="56"/>
                      <w:szCs w:val="56"/>
                    </w:rPr>
                  </w:pPr>
                  <w:r>
                    <w:rPr>
                      <w:sz w:val="40"/>
                      <w:szCs w:val="40"/>
                    </w:rPr>
                    <w:t xml:space="preserve"> </w:t>
                  </w:r>
                  <w:r w:rsidRPr="00B17E18">
                    <w:rPr>
                      <w:b/>
                      <w:i/>
                      <w:sz w:val="48"/>
                      <w:szCs w:val="48"/>
                    </w:rPr>
                    <w:t xml:space="preserve"> </w:t>
                  </w:r>
                  <w:r>
                    <w:rPr>
                      <w:b/>
                      <w:i/>
                      <w:sz w:val="56"/>
                      <w:szCs w:val="56"/>
                    </w:rPr>
                    <w:t xml:space="preserve">CHAPTER </w:t>
                  </w:r>
                </w:p>
                <w:p w:rsidR="00214297" w:rsidRPr="00B17E18" w:rsidRDefault="00214297" w:rsidP="001B03D0">
                  <w:pPr>
                    <w:tabs>
                      <w:tab w:val="left" w:pos="6380"/>
                      <w:tab w:val="right" w:pos="8306"/>
                    </w:tabs>
                    <w:jc w:val="right"/>
                    <w:rPr>
                      <w:b/>
                      <w:i/>
                      <w:sz w:val="56"/>
                      <w:szCs w:val="56"/>
                    </w:rPr>
                  </w:pPr>
                  <w:r>
                    <w:rPr>
                      <w:b/>
                      <w:i/>
                      <w:sz w:val="56"/>
                      <w:szCs w:val="56"/>
                    </w:rPr>
                    <w:t xml:space="preserve">– 5 </w:t>
                  </w:r>
                  <w:r w:rsidRPr="00B17E18">
                    <w:rPr>
                      <w:b/>
                      <w:i/>
                      <w:sz w:val="56"/>
                      <w:szCs w:val="56"/>
                    </w:rPr>
                    <w:t xml:space="preserve">–                                  </w:t>
                  </w:r>
                  <w:r>
                    <w:rPr>
                      <w:b/>
                      <w:i/>
                      <w:sz w:val="56"/>
                      <w:szCs w:val="56"/>
                    </w:rPr>
                    <w:t>IMPLEMENTATION</w:t>
                  </w:r>
                  <w:r w:rsidRPr="001B03D0">
                    <w:rPr>
                      <w:b/>
                      <w:i/>
                      <w:sz w:val="56"/>
                      <w:szCs w:val="56"/>
                    </w:rPr>
                    <w:t xml:space="preserve"> </w:t>
                  </w:r>
                  <w:r>
                    <w:rPr>
                      <w:b/>
                      <w:i/>
                      <w:sz w:val="56"/>
                      <w:szCs w:val="56"/>
                    </w:rPr>
                    <w:t>AND TESTING</w:t>
                  </w:r>
                </w:p>
                <w:p w:rsidR="00214297" w:rsidRPr="000121E3" w:rsidRDefault="00214297" w:rsidP="001B03D0">
                  <w:pPr>
                    <w:rPr>
                      <w:lang w:val="en-IN"/>
                    </w:rPr>
                  </w:pPr>
                </w:p>
              </w:txbxContent>
            </v:textbox>
          </v:shape>
        </w:pict>
      </w: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26"/>
        <w:gridCol w:w="996"/>
      </w:tblGrid>
      <w:tr w:rsidR="001B03D0" w:rsidRPr="00CC0797" w:rsidTr="00CA3622">
        <w:tc>
          <w:tcPr>
            <w:tcW w:w="8838" w:type="dxa"/>
          </w:tcPr>
          <w:p w:rsidR="001B03D0" w:rsidRPr="00CC0797" w:rsidRDefault="001B03D0" w:rsidP="00CA3622">
            <w:pPr>
              <w:rPr>
                <w:b/>
                <w:sz w:val="28"/>
                <w:szCs w:val="28"/>
              </w:rPr>
            </w:pPr>
            <w:r w:rsidRPr="00CC0797">
              <w:rPr>
                <w:b/>
                <w:sz w:val="28"/>
                <w:szCs w:val="28"/>
              </w:rPr>
              <w:t>Chapter - 5 Implementation and Testing</w:t>
            </w:r>
          </w:p>
        </w:tc>
        <w:tc>
          <w:tcPr>
            <w:tcW w:w="1127" w:type="dxa"/>
          </w:tcPr>
          <w:p w:rsidR="001B03D0" w:rsidRPr="00CC0797" w:rsidRDefault="001B03D0" w:rsidP="00CA3622">
            <w:pPr>
              <w:spacing w:line="276" w:lineRule="auto"/>
              <w:jc w:val="center"/>
              <w:rPr>
                <w:b/>
              </w:rPr>
            </w:pPr>
            <w:r w:rsidRPr="00CC0797">
              <w:rPr>
                <w:b/>
              </w:rPr>
              <w:t>75</w:t>
            </w:r>
          </w:p>
        </w:tc>
      </w:tr>
      <w:tr w:rsidR="001B03D0" w:rsidTr="00CA3622">
        <w:tc>
          <w:tcPr>
            <w:tcW w:w="8838" w:type="dxa"/>
            <w:vAlign w:val="bottom"/>
          </w:tcPr>
          <w:p w:rsidR="001B03D0" w:rsidRDefault="001B03D0" w:rsidP="00CA3622">
            <w:pPr>
              <w:rPr>
                <w:sz w:val="20"/>
                <w:szCs w:val="20"/>
              </w:rPr>
            </w:pPr>
            <w:r>
              <w:rPr>
                <w:b/>
                <w:bCs/>
              </w:rPr>
              <w:t>5.1 Language Used Characteristics</w:t>
            </w:r>
          </w:p>
        </w:tc>
        <w:tc>
          <w:tcPr>
            <w:tcW w:w="1127" w:type="dxa"/>
            <w:vAlign w:val="bottom"/>
          </w:tcPr>
          <w:p w:rsidR="001B03D0" w:rsidRDefault="001B03D0" w:rsidP="00CA3622">
            <w:pPr>
              <w:ind w:left="80"/>
              <w:rPr>
                <w:sz w:val="20"/>
                <w:szCs w:val="20"/>
              </w:rPr>
            </w:pPr>
          </w:p>
        </w:tc>
      </w:tr>
      <w:tr w:rsidR="001B03D0" w:rsidRPr="00CC0797" w:rsidTr="00CA3622">
        <w:tc>
          <w:tcPr>
            <w:tcW w:w="8838" w:type="dxa"/>
          </w:tcPr>
          <w:p w:rsidR="001B03D0" w:rsidRPr="00CC0797" w:rsidRDefault="001B03D0" w:rsidP="00CA3622">
            <w:pPr>
              <w:rPr>
                <w:b/>
              </w:rPr>
            </w:pPr>
            <w:r w:rsidRPr="00CC0797">
              <w:rPr>
                <w:b/>
              </w:rPr>
              <w:t>5.</w:t>
            </w:r>
            <w:r>
              <w:rPr>
                <w:b/>
              </w:rPr>
              <w:t>2</w:t>
            </w:r>
            <w:r w:rsidRPr="00CC0797">
              <w:rPr>
                <w:b/>
              </w:rPr>
              <w:t xml:space="preserve"> Class diagram (explanation each class in detail, What is the purpose of class? Then explain the working of methods of the class with the parameter it takes.)      </w:t>
            </w:r>
          </w:p>
        </w:tc>
        <w:tc>
          <w:tcPr>
            <w:tcW w:w="1127" w:type="dxa"/>
          </w:tcPr>
          <w:p w:rsidR="001B03D0" w:rsidRPr="00CC0797" w:rsidRDefault="001B03D0" w:rsidP="00CA3622">
            <w:pPr>
              <w:spacing w:line="276" w:lineRule="auto"/>
              <w:jc w:val="center"/>
              <w:rPr>
                <w:b/>
              </w:rPr>
            </w:pPr>
          </w:p>
        </w:tc>
      </w:tr>
      <w:tr w:rsidR="001B03D0" w:rsidRPr="00CC0797" w:rsidTr="00CA3622">
        <w:tc>
          <w:tcPr>
            <w:tcW w:w="8838" w:type="dxa"/>
          </w:tcPr>
          <w:p w:rsidR="001B03D0" w:rsidRPr="00CC0797" w:rsidRDefault="001B03D0" w:rsidP="00CA3622">
            <w:pPr>
              <w:pStyle w:val="ListParagraph"/>
              <w:numPr>
                <w:ilvl w:val="1"/>
                <w:numId w:val="4"/>
              </w:numPr>
              <w:rPr>
                <w:b/>
              </w:rPr>
            </w:pPr>
            <w:r>
              <w:rPr>
                <w:b/>
              </w:rPr>
              <w:t xml:space="preserve">           T</w:t>
            </w:r>
            <w:r w:rsidRPr="00CC0797">
              <w:rPr>
                <w:b/>
              </w:rPr>
              <w:t>esting</w:t>
            </w:r>
          </w:p>
          <w:p w:rsidR="001B03D0" w:rsidRPr="00CC0797" w:rsidRDefault="001B03D0" w:rsidP="00CA3622">
            <w:pPr>
              <w:pStyle w:val="ListParagraph"/>
              <w:numPr>
                <w:ilvl w:val="2"/>
                <w:numId w:val="4"/>
              </w:numPr>
              <w:tabs>
                <w:tab w:val="left" w:pos="990"/>
              </w:tabs>
              <w:rPr>
                <w:b/>
              </w:rPr>
            </w:pPr>
            <w:r w:rsidRPr="00CC0797">
              <w:rPr>
                <w:b/>
              </w:rPr>
              <w:t>Testing Objectives</w:t>
            </w:r>
          </w:p>
          <w:p w:rsidR="001B03D0" w:rsidRPr="00CC0797" w:rsidRDefault="001B03D0" w:rsidP="00CA3622">
            <w:pPr>
              <w:pStyle w:val="ListParagraph"/>
              <w:tabs>
                <w:tab w:val="left" w:pos="990"/>
              </w:tabs>
              <w:ind w:left="0"/>
              <w:rPr>
                <w:b/>
              </w:rPr>
            </w:pPr>
            <w:r>
              <w:rPr>
                <w:b/>
              </w:rPr>
              <w:t xml:space="preserve">5.3.2         </w:t>
            </w:r>
            <w:r w:rsidRPr="00CC0797">
              <w:rPr>
                <w:b/>
              </w:rPr>
              <w:t xml:space="preserve">Testing Methods and Strategies   </w:t>
            </w:r>
          </w:p>
          <w:p w:rsidR="001B03D0" w:rsidRPr="00CC0797" w:rsidRDefault="001B03D0" w:rsidP="00810AE6">
            <w:pPr>
              <w:pStyle w:val="ListParagraph"/>
              <w:tabs>
                <w:tab w:val="left" w:pos="990"/>
              </w:tabs>
              <w:ind w:left="0"/>
              <w:rPr>
                <w:b/>
              </w:rPr>
            </w:pPr>
            <w:r>
              <w:rPr>
                <w:b/>
              </w:rPr>
              <w:t xml:space="preserve">5.3.3         </w:t>
            </w:r>
            <w:r w:rsidRPr="00CC0797">
              <w:rPr>
                <w:b/>
              </w:rPr>
              <w:t xml:space="preserve">Test Case </w:t>
            </w:r>
          </w:p>
        </w:tc>
        <w:tc>
          <w:tcPr>
            <w:tcW w:w="1127" w:type="dxa"/>
          </w:tcPr>
          <w:p w:rsidR="001B03D0" w:rsidRPr="00CC0797" w:rsidRDefault="001B03D0" w:rsidP="00CA3622">
            <w:pPr>
              <w:spacing w:line="276" w:lineRule="auto"/>
              <w:jc w:val="center"/>
              <w:rPr>
                <w:b/>
              </w:rPr>
            </w:pPr>
          </w:p>
        </w:tc>
      </w:tr>
      <w:tr w:rsidR="001B03D0" w:rsidRPr="00CC0797" w:rsidTr="00CA3622">
        <w:tc>
          <w:tcPr>
            <w:tcW w:w="8838" w:type="dxa"/>
          </w:tcPr>
          <w:p w:rsidR="001B03D0" w:rsidRDefault="001B03D0" w:rsidP="00CA3622">
            <w:pPr>
              <w:pStyle w:val="ListParagraph"/>
              <w:ind w:left="0"/>
              <w:rPr>
                <w:b/>
              </w:rPr>
            </w:pPr>
          </w:p>
        </w:tc>
        <w:tc>
          <w:tcPr>
            <w:tcW w:w="1127" w:type="dxa"/>
          </w:tcPr>
          <w:p w:rsidR="001B03D0" w:rsidRPr="00CC0797" w:rsidRDefault="001B03D0" w:rsidP="00CA3622">
            <w:pPr>
              <w:spacing w:line="276" w:lineRule="auto"/>
              <w:jc w:val="center"/>
              <w:rPr>
                <w:b/>
              </w:rPr>
            </w:pPr>
          </w:p>
        </w:tc>
      </w:tr>
    </w:tbl>
    <w:p w:rsidR="001B03D0" w:rsidRDefault="001B03D0" w:rsidP="00663133">
      <w:pPr>
        <w:pStyle w:val="ListBullet"/>
        <w:numPr>
          <w:ilvl w:val="0"/>
          <w:numId w:val="0"/>
        </w:numPr>
        <w:jc w:val="both"/>
        <w:rPr>
          <w:rFonts w:ascii="Times New Roman" w:hAnsi="Times New Roman" w:cs="Times New Roman"/>
          <w:sz w:val="26"/>
          <w:szCs w:val="26"/>
        </w:rPr>
      </w:pPr>
    </w:p>
    <w:p w:rsidR="00810AE6" w:rsidRPr="007C6B43" w:rsidRDefault="00810AE6" w:rsidP="00810AE6">
      <w:pPr>
        <w:jc w:val="both"/>
        <w:rPr>
          <w:b/>
          <w:bCs/>
          <w:sz w:val="26"/>
          <w:szCs w:val="26"/>
        </w:rPr>
      </w:pPr>
      <w:r>
        <w:rPr>
          <w:b/>
          <w:bCs/>
          <w:sz w:val="26"/>
          <w:szCs w:val="26"/>
        </w:rPr>
        <w:lastRenderedPageBreak/>
        <w:t xml:space="preserve">8.1 </w:t>
      </w:r>
      <w:r w:rsidRPr="007C6B43">
        <w:rPr>
          <w:b/>
          <w:bCs/>
          <w:sz w:val="26"/>
          <w:szCs w:val="26"/>
          <w:u w:val="single"/>
        </w:rPr>
        <w:t>Implementation</w:t>
      </w:r>
      <w:r>
        <w:rPr>
          <w:b/>
          <w:bCs/>
          <w:sz w:val="26"/>
          <w:szCs w:val="26"/>
        </w:rPr>
        <w:t xml:space="preserve"> :-</w:t>
      </w:r>
    </w:p>
    <w:p w:rsidR="00810AE6" w:rsidRPr="00EF7332" w:rsidRDefault="00810AE6" w:rsidP="00810AE6">
      <w:pPr>
        <w:pStyle w:val="BodyText3"/>
        <w:tabs>
          <w:tab w:val="left" w:pos="180"/>
        </w:tabs>
        <w:spacing w:line="360" w:lineRule="auto"/>
        <w:jc w:val="both"/>
        <w:rPr>
          <w:sz w:val="26"/>
          <w:szCs w:val="26"/>
        </w:rPr>
      </w:pPr>
      <w:r w:rsidRPr="00EF7332">
        <w:rPr>
          <w:sz w:val="26"/>
          <w:szCs w:val="26"/>
        </w:rPr>
        <w:tab/>
      </w:r>
      <w:r w:rsidRPr="00EF7332">
        <w:rPr>
          <w:sz w:val="26"/>
          <w:szCs w:val="26"/>
        </w:rPr>
        <w:tab/>
        <w:t>Implementation means converting a new or revised system design into an operational one. Implementation is the stage of the project when theoretical design is turned into a working system. This means that the new design is implemented to establish a working system design. This stage should be handled carefully to achieve a new successfully running system giving the user confidence that the new system will work efficiently and as per the requirements.</w:t>
      </w:r>
    </w:p>
    <w:p w:rsidR="00810AE6" w:rsidRPr="00EF7332" w:rsidRDefault="00810AE6" w:rsidP="00810AE6">
      <w:pPr>
        <w:spacing w:line="360" w:lineRule="auto"/>
        <w:ind w:firstLine="720"/>
        <w:jc w:val="both"/>
        <w:rPr>
          <w:sz w:val="26"/>
          <w:szCs w:val="26"/>
        </w:rPr>
      </w:pPr>
      <w:r w:rsidRPr="00EF7332">
        <w:rPr>
          <w:sz w:val="26"/>
          <w:szCs w:val="26"/>
        </w:rPr>
        <w:t xml:space="preserve">For understanding any project some basic requirement should be fulfilled. For example, this project is build around the client server architecture. So the reader should be clear with the architecture. </w:t>
      </w:r>
    </w:p>
    <w:p w:rsidR="00810AE6" w:rsidRPr="006B21E5" w:rsidRDefault="00810AE6" w:rsidP="00810AE6">
      <w:pPr>
        <w:spacing w:line="360" w:lineRule="auto"/>
        <w:jc w:val="both"/>
        <w:rPr>
          <w:sz w:val="26"/>
          <w:szCs w:val="26"/>
        </w:rPr>
      </w:pPr>
      <w:r>
        <w:rPr>
          <w:sz w:val="26"/>
          <w:szCs w:val="26"/>
        </w:rPr>
        <w:tab/>
      </w:r>
      <w:r w:rsidRPr="00EF7332">
        <w:rPr>
          <w:sz w:val="26"/>
          <w:szCs w:val="26"/>
        </w:rPr>
        <w:t>Apart from the technology there are some specific terms used in the context of the project. So the meaning of all the terms should be clear, before diving into the intricacies of the project. Nevertheless, we are providing a brief overview of the technology that we have used and also we are providing the illustrated meaning of the terms that we have used, so that reader can have the basic understanding about our project at the first look.</w:t>
      </w:r>
    </w:p>
    <w:p w:rsidR="00810AE6" w:rsidRPr="00EF7332" w:rsidRDefault="00810AE6" w:rsidP="00810AE6">
      <w:pPr>
        <w:widowControl w:val="0"/>
        <w:spacing w:line="360" w:lineRule="auto"/>
        <w:ind w:firstLine="720"/>
        <w:jc w:val="both"/>
        <w:rPr>
          <w:snapToGrid w:val="0"/>
          <w:sz w:val="26"/>
          <w:szCs w:val="26"/>
        </w:rPr>
      </w:pPr>
      <w:r w:rsidRPr="00EF7332">
        <w:rPr>
          <w:snapToGrid w:val="0"/>
          <w:sz w:val="26"/>
          <w:szCs w:val="26"/>
        </w:rPr>
        <w:t>Implementation is the stage where the theoretical design i</w:t>
      </w:r>
      <w:r>
        <w:rPr>
          <w:snapToGrid w:val="0"/>
          <w:sz w:val="26"/>
          <w:szCs w:val="26"/>
        </w:rPr>
        <w:t xml:space="preserve">s turned into a working system. </w:t>
      </w:r>
      <w:r w:rsidRPr="00EF7332">
        <w:rPr>
          <w:snapToGrid w:val="0"/>
          <w:sz w:val="26"/>
          <w:szCs w:val="26"/>
        </w:rPr>
        <w:t>The most crucial stage in achieving a new successful system and in giving confidence on the new system for the users that it will work efficiently and effectively.</w:t>
      </w:r>
    </w:p>
    <w:p w:rsidR="00810AE6" w:rsidRPr="00EF7332" w:rsidRDefault="00810AE6" w:rsidP="00810AE6">
      <w:pPr>
        <w:widowControl w:val="0"/>
        <w:spacing w:line="360" w:lineRule="auto"/>
        <w:ind w:firstLine="720"/>
        <w:jc w:val="both"/>
        <w:rPr>
          <w:snapToGrid w:val="0"/>
          <w:sz w:val="26"/>
          <w:szCs w:val="26"/>
        </w:rPr>
      </w:pPr>
      <w:r w:rsidRPr="00EF7332">
        <w:rPr>
          <w:snapToGrid w:val="0"/>
          <w:sz w:val="26"/>
          <w:szCs w:val="26"/>
        </w:rPr>
        <w:t>The system can be implemented only after thorough testing is done and if it is found to work according to the specification.</w:t>
      </w:r>
    </w:p>
    <w:p w:rsidR="00810AE6" w:rsidRDefault="00810AE6" w:rsidP="00810AE6">
      <w:pPr>
        <w:widowControl w:val="0"/>
        <w:spacing w:line="360" w:lineRule="auto"/>
        <w:ind w:firstLine="720"/>
        <w:jc w:val="both"/>
        <w:rPr>
          <w:snapToGrid w:val="0"/>
          <w:sz w:val="26"/>
          <w:szCs w:val="26"/>
        </w:rPr>
      </w:pPr>
      <w:r w:rsidRPr="00EF7332">
        <w:rPr>
          <w:snapToGrid w:val="0"/>
          <w:sz w:val="26"/>
          <w:szCs w:val="26"/>
        </w:rPr>
        <w:t>It involves careful planning, investigation of the current system and its constraints on implementation, design of methods to achieve the change over and an evaluation of change over methods a part from planning. Two major tasks of preparing the implementation are education and training of the users and testing of the system.</w:t>
      </w:r>
    </w:p>
    <w:p w:rsidR="00810AE6" w:rsidRDefault="00810AE6" w:rsidP="00810AE6">
      <w:pPr>
        <w:widowControl w:val="0"/>
        <w:spacing w:line="360" w:lineRule="auto"/>
        <w:ind w:firstLine="720"/>
        <w:jc w:val="both"/>
        <w:rPr>
          <w:snapToGrid w:val="0"/>
          <w:sz w:val="26"/>
          <w:szCs w:val="26"/>
        </w:rPr>
      </w:pPr>
      <w:r w:rsidRPr="00EF7332">
        <w:rPr>
          <w:snapToGrid w:val="0"/>
          <w:sz w:val="26"/>
          <w:szCs w:val="26"/>
        </w:rPr>
        <w:t>The more complex the system being implemented, the more involved will</w:t>
      </w:r>
      <w:r>
        <w:rPr>
          <w:snapToGrid w:val="0"/>
          <w:sz w:val="26"/>
          <w:szCs w:val="26"/>
        </w:rPr>
        <w:t xml:space="preserve"> </w:t>
      </w:r>
      <w:r w:rsidRPr="00EF7332">
        <w:rPr>
          <w:snapToGrid w:val="0"/>
          <w:sz w:val="26"/>
          <w:szCs w:val="26"/>
        </w:rPr>
        <w:t xml:space="preserve">be </w:t>
      </w:r>
    </w:p>
    <w:p w:rsidR="00810AE6" w:rsidRDefault="00810AE6" w:rsidP="00810AE6">
      <w:pPr>
        <w:widowControl w:val="0"/>
        <w:spacing w:line="360" w:lineRule="auto"/>
        <w:jc w:val="both"/>
        <w:rPr>
          <w:snapToGrid w:val="0"/>
          <w:sz w:val="26"/>
          <w:szCs w:val="26"/>
        </w:rPr>
      </w:pPr>
      <w:r w:rsidRPr="00EF7332">
        <w:rPr>
          <w:snapToGrid w:val="0"/>
          <w:sz w:val="26"/>
          <w:szCs w:val="26"/>
        </w:rPr>
        <w:t xml:space="preserve">the systems analysis and design effort required just for implementation.  </w:t>
      </w:r>
    </w:p>
    <w:p w:rsidR="00810AE6" w:rsidRPr="00EF7332" w:rsidRDefault="00810AE6" w:rsidP="00810AE6">
      <w:pPr>
        <w:widowControl w:val="0"/>
        <w:spacing w:line="360" w:lineRule="auto"/>
        <w:ind w:firstLine="720"/>
        <w:jc w:val="both"/>
        <w:rPr>
          <w:snapToGrid w:val="0"/>
          <w:sz w:val="26"/>
          <w:szCs w:val="26"/>
        </w:rPr>
      </w:pPr>
      <w:r w:rsidRPr="00EF7332">
        <w:rPr>
          <w:snapToGrid w:val="0"/>
          <w:sz w:val="26"/>
          <w:szCs w:val="26"/>
        </w:rPr>
        <w:lastRenderedPageBreak/>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rsidR="00810AE6" w:rsidRDefault="00810AE6"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r w:rsidRPr="001B03D0">
        <w:rPr>
          <w:rFonts w:ascii="Times New Roman" w:hAnsi="Times New Roman" w:cs="Times New Roman"/>
          <w:b/>
          <w:bCs/>
          <w:sz w:val="26"/>
          <w:szCs w:val="26"/>
        </w:rPr>
        <w:t>5.1 Language Used Characteristics</w:t>
      </w:r>
    </w:p>
    <w:p w:rsidR="001B03D0" w:rsidRDefault="001B03D0" w:rsidP="001B03D0">
      <w:pPr>
        <w:pStyle w:val="ListBullet"/>
        <w:numPr>
          <w:ilvl w:val="0"/>
          <w:numId w:val="0"/>
        </w:numPr>
        <w:jc w:val="both"/>
        <w:rPr>
          <w:rFonts w:ascii="Times New Roman" w:hAnsi="Times New Roman" w:cs="Times New Roman"/>
          <w:b/>
          <w:sz w:val="26"/>
          <w:szCs w:val="26"/>
        </w:rPr>
      </w:pPr>
      <w:r w:rsidRPr="001B03D0">
        <w:rPr>
          <w:rFonts w:ascii="Times New Roman" w:hAnsi="Times New Roman" w:cs="Times New Roman"/>
          <w:b/>
          <w:sz w:val="26"/>
          <w:szCs w:val="26"/>
        </w:rPr>
        <w:t>5.2 Class diagram</w:t>
      </w:r>
    </w:p>
    <w:p w:rsidR="001B03D0" w:rsidRPr="001B03D0" w:rsidRDefault="001B03D0" w:rsidP="001B03D0">
      <w:pPr>
        <w:pStyle w:val="ListBullet"/>
        <w:numPr>
          <w:ilvl w:val="0"/>
          <w:numId w:val="0"/>
        </w:numPr>
        <w:jc w:val="both"/>
        <w:rPr>
          <w:rFonts w:ascii="Times New Roman" w:hAnsi="Times New Roman" w:cs="Times New Roman"/>
          <w:sz w:val="26"/>
          <w:szCs w:val="26"/>
        </w:rPr>
      </w:pPr>
      <w:r>
        <w:rPr>
          <w:b/>
        </w:rPr>
        <w:t>5.3</w:t>
      </w:r>
      <w:r>
        <w:rPr>
          <w:b/>
        </w:rPr>
        <w:tab/>
        <w:t>T</w:t>
      </w:r>
      <w:r w:rsidRPr="00CC0797">
        <w:rPr>
          <w:b/>
        </w:rPr>
        <w:t>esting</w:t>
      </w:r>
    </w:p>
    <w:p w:rsidR="001B03D0" w:rsidRPr="001B03D0" w:rsidRDefault="001B03D0" w:rsidP="001B03D0">
      <w:pPr>
        <w:tabs>
          <w:tab w:val="left" w:pos="990"/>
        </w:tabs>
        <w:rPr>
          <w:b/>
        </w:rPr>
      </w:pPr>
      <w:r>
        <w:rPr>
          <w:b/>
        </w:rPr>
        <w:t>5.3.1</w:t>
      </w:r>
      <w:r>
        <w:rPr>
          <w:b/>
        </w:rPr>
        <w:tab/>
      </w:r>
      <w:r w:rsidRPr="001B03D0">
        <w:rPr>
          <w:b/>
        </w:rPr>
        <w:t>Testing Objectives</w:t>
      </w:r>
    </w:p>
    <w:p w:rsidR="001B03D0" w:rsidRPr="00CC0797" w:rsidRDefault="001B03D0" w:rsidP="001B03D0">
      <w:pPr>
        <w:pStyle w:val="ListParagraph"/>
        <w:tabs>
          <w:tab w:val="left" w:pos="990"/>
        </w:tabs>
        <w:ind w:left="0"/>
        <w:rPr>
          <w:b/>
        </w:rPr>
      </w:pPr>
      <w:r>
        <w:rPr>
          <w:b/>
        </w:rPr>
        <w:t xml:space="preserve">5.3.2         </w:t>
      </w:r>
      <w:r w:rsidRPr="00CC0797">
        <w:rPr>
          <w:b/>
        </w:rPr>
        <w:t xml:space="preserve">Testing Methods and Strategies   </w:t>
      </w:r>
    </w:p>
    <w:p w:rsidR="001B03D0" w:rsidRPr="00CC0797" w:rsidRDefault="001B03D0" w:rsidP="001B03D0">
      <w:pPr>
        <w:pStyle w:val="ListParagraph"/>
        <w:tabs>
          <w:tab w:val="left" w:pos="990"/>
        </w:tabs>
        <w:ind w:left="0"/>
        <w:rPr>
          <w:b/>
        </w:rPr>
      </w:pPr>
      <w:r>
        <w:rPr>
          <w:b/>
        </w:rPr>
        <w:t xml:space="preserve">5.3.3         </w:t>
      </w:r>
      <w:r w:rsidRPr="00CC0797">
        <w:rPr>
          <w:b/>
        </w:rPr>
        <w:t xml:space="preserve">Test Case </w:t>
      </w:r>
    </w:p>
    <w:p w:rsidR="001B03D0" w:rsidRDefault="001B03D0" w:rsidP="00663133">
      <w:pPr>
        <w:pStyle w:val="ListBullet"/>
        <w:numPr>
          <w:ilvl w:val="0"/>
          <w:numId w:val="0"/>
        </w:numPr>
        <w:jc w:val="both"/>
        <w:rPr>
          <w:rFonts w:ascii="Times New Roman" w:hAnsi="Times New Roman" w:cs="Times New Roman"/>
          <w:sz w:val="26"/>
          <w:szCs w:val="26"/>
        </w:rPr>
      </w:pPr>
    </w:p>
    <w:p w:rsidR="001B03D0" w:rsidRDefault="001B03D0" w:rsidP="00663133">
      <w:pPr>
        <w:pStyle w:val="ListBullet"/>
        <w:numPr>
          <w:ilvl w:val="0"/>
          <w:numId w:val="0"/>
        </w:numPr>
        <w:jc w:val="both"/>
        <w:rPr>
          <w:rFonts w:ascii="Times New Roman" w:hAnsi="Times New Roman" w:cs="Times New Roman"/>
          <w:sz w:val="26"/>
          <w:szCs w:val="26"/>
        </w:rPr>
      </w:pPr>
    </w:p>
    <w:p w:rsidR="00663133" w:rsidRPr="0008172F" w:rsidRDefault="00663133" w:rsidP="00663133">
      <w:pPr>
        <w:pStyle w:val="ListBullet"/>
        <w:numPr>
          <w:ilvl w:val="0"/>
          <w:numId w:val="0"/>
        </w:numPr>
        <w:jc w:val="both"/>
        <w:rPr>
          <w:rFonts w:ascii="Times New Roman" w:hAnsi="Times New Roman" w:cs="Times New Roman"/>
          <w:b/>
          <w:sz w:val="26"/>
          <w:szCs w:val="26"/>
          <w:u w:val="single"/>
        </w:rPr>
      </w:pPr>
      <w:r w:rsidRPr="0008172F">
        <w:rPr>
          <w:rFonts w:ascii="Times New Roman" w:hAnsi="Times New Roman" w:cs="Times New Roman"/>
          <w:b/>
          <w:sz w:val="26"/>
          <w:szCs w:val="26"/>
        </w:rPr>
        <w:t xml:space="preserve">5.1 </w:t>
      </w:r>
      <w:r w:rsidRPr="0008172F">
        <w:rPr>
          <w:rFonts w:ascii="Times New Roman" w:hAnsi="Times New Roman" w:cs="Times New Roman"/>
          <w:b/>
          <w:sz w:val="26"/>
          <w:szCs w:val="26"/>
          <w:u w:val="single"/>
        </w:rPr>
        <w:t>Technologies Used</w:t>
      </w:r>
      <w:r w:rsidRPr="0008172F">
        <w:rPr>
          <w:rFonts w:ascii="Times New Roman" w:hAnsi="Times New Roman" w:cs="Times New Roman"/>
          <w:b/>
          <w:sz w:val="26"/>
          <w:szCs w:val="26"/>
        </w:rPr>
        <w:t xml:space="preserve"> :-</w:t>
      </w:r>
    </w:p>
    <w:p w:rsidR="00810AE6" w:rsidRPr="00810AE6" w:rsidRDefault="00810AE6" w:rsidP="00810AE6">
      <w:pPr>
        <w:spacing w:line="360" w:lineRule="auto"/>
        <w:jc w:val="both"/>
        <w:rPr>
          <w:b/>
          <w:bCs/>
          <w:sz w:val="26"/>
          <w:szCs w:val="26"/>
        </w:rPr>
      </w:pPr>
      <w:r w:rsidRPr="00810AE6">
        <w:rPr>
          <w:b/>
          <w:bCs/>
          <w:sz w:val="26"/>
          <w:szCs w:val="26"/>
        </w:rPr>
        <w:t>5.1.1 Why PHP:-</w:t>
      </w:r>
    </w:p>
    <w:p w:rsidR="00810AE6" w:rsidRPr="00810AE6" w:rsidRDefault="00810AE6" w:rsidP="00810AE6">
      <w:pPr>
        <w:spacing w:line="360" w:lineRule="auto"/>
        <w:jc w:val="both"/>
        <w:rPr>
          <w:b/>
          <w:bCs/>
          <w:sz w:val="26"/>
          <w:szCs w:val="26"/>
        </w:rPr>
      </w:pPr>
    </w:p>
    <w:p w:rsidR="00810AE6" w:rsidRPr="00810AE6" w:rsidRDefault="00810AE6" w:rsidP="00810AE6">
      <w:pPr>
        <w:spacing w:line="360" w:lineRule="auto"/>
        <w:jc w:val="both"/>
        <w:rPr>
          <w:b/>
          <w:bCs/>
          <w:sz w:val="26"/>
          <w:szCs w:val="26"/>
        </w:rPr>
      </w:pPr>
      <w:r w:rsidRPr="00810AE6">
        <w:rPr>
          <w:b/>
          <w:bCs/>
          <w:sz w:val="26"/>
          <w:szCs w:val="26"/>
        </w:rPr>
        <w:t>5.1.2 Why HTML :-</w:t>
      </w:r>
    </w:p>
    <w:p w:rsidR="00810AE6" w:rsidRPr="00351220" w:rsidRDefault="00810AE6" w:rsidP="00810AE6">
      <w:pPr>
        <w:spacing w:line="360" w:lineRule="auto"/>
        <w:jc w:val="both"/>
        <w:rPr>
          <w:bCs/>
          <w:sz w:val="26"/>
          <w:szCs w:val="26"/>
        </w:rPr>
      </w:pPr>
      <w:r w:rsidRPr="00351220">
        <w:rPr>
          <w:bCs/>
          <w:sz w:val="26"/>
          <w:szCs w:val="26"/>
        </w:rPr>
        <w:t xml:space="preserve">HTML, which stands for Hyper Text Markup Language, is the predominant markup language for web pages. It provides a means to create structured documents by denoting structural semantics for text such as headings, paragraphs, lists etc as well as for links, quotes, and other items. It allows images and objects to be embedded and can be used to create interactive forms. It is written in the form of HTML elements consisting of "tags" surrounded by angle brackets within the web page content. It can include or can load scripts in languages such as JavaScript which affect the behavior of HTML processors like Web browsers; and Cascading Style Sheets (CSS) to define the appearance and layout of text and other material. The W3C, maintainer of both HTML and CSS standards, encourages the use of CSS over explicit presentational markup. </w:t>
      </w:r>
    </w:p>
    <w:p w:rsidR="00810AE6" w:rsidRPr="00351220" w:rsidRDefault="00810AE6" w:rsidP="00810AE6">
      <w:pPr>
        <w:spacing w:line="360" w:lineRule="auto"/>
        <w:jc w:val="both"/>
        <w:rPr>
          <w:bCs/>
          <w:sz w:val="26"/>
          <w:szCs w:val="26"/>
        </w:rPr>
      </w:pPr>
      <w:r w:rsidRPr="00351220">
        <w:rPr>
          <w:bCs/>
          <w:sz w:val="26"/>
          <w:szCs w:val="26"/>
        </w:rPr>
        <w:t xml:space="preserve">Most graphical e-mail clients allow the use of a subset of HTML (often ill-defined) to provide formatting and semantic markup not available with plain text. This may include typographic information like coloured headings, </w:t>
      </w:r>
      <w:r w:rsidRPr="00351220">
        <w:rPr>
          <w:bCs/>
          <w:sz w:val="26"/>
          <w:szCs w:val="26"/>
        </w:rPr>
        <w:lastRenderedPageBreak/>
        <w:t>emphasized and quoted text, inline images and diagrams. Many such clients include both a GUI editor for composing HTML e-mail messages and a rendering engine for displaying them. Use of HTML in e-mail is controversial because of compatibility issues, because it can help disguise phishing attacks, because it can confuse spam filters and because the message size is larger than plain text.</w:t>
      </w:r>
    </w:p>
    <w:p w:rsidR="00810AE6" w:rsidRPr="00351220" w:rsidRDefault="00810AE6" w:rsidP="00810AE6">
      <w:pPr>
        <w:spacing w:line="360" w:lineRule="auto"/>
        <w:jc w:val="both"/>
        <w:rPr>
          <w:bCs/>
          <w:sz w:val="26"/>
          <w:szCs w:val="26"/>
        </w:rPr>
      </w:pPr>
      <w:r w:rsidRPr="00351220">
        <w:rPr>
          <w:bCs/>
          <w:sz w:val="26"/>
          <w:szCs w:val="26"/>
        </w:rPr>
        <w:t>5.1.3 Why JAVASCRIPT :-</w:t>
      </w:r>
    </w:p>
    <w:p w:rsidR="00810AE6" w:rsidRPr="00351220" w:rsidRDefault="00810AE6" w:rsidP="00810AE6">
      <w:pPr>
        <w:spacing w:line="360" w:lineRule="auto"/>
        <w:jc w:val="both"/>
        <w:rPr>
          <w:bCs/>
          <w:sz w:val="26"/>
          <w:szCs w:val="26"/>
        </w:rPr>
      </w:pPr>
      <w:r w:rsidRPr="00351220">
        <w:rPr>
          <w:bCs/>
          <w:sz w:val="26"/>
          <w:szCs w:val="26"/>
        </w:rPr>
        <w:t xml:space="preserve">JavaScript is an object-oriented scripting language used to enable programmatic access to objects within both the client application and other applications. It is primarily used in the form of client-side JavaScript, implemented as an integrated component of the web browser, allowing the development of enhanced user interfaces and dynamic websites. JavaScript is a dialect of the ECMAScript standard and is characterized as a dynamic, weakly typed, prototype-based language with first-class functions. JavaScript was influenced by many languages and was designed to look like Java, but to be easier for non-programmers to work with. </w:t>
      </w:r>
    </w:p>
    <w:p w:rsidR="00810AE6" w:rsidRPr="00351220" w:rsidRDefault="00810AE6" w:rsidP="00810AE6">
      <w:pPr>
        <w:spacing w:line="360" w:lineRule="auto"/>
        <w:jc w:val="both"/>
        <w:rPr>
          <w:bCs/>
          <w:sz w:val="26"/>
          <w:szCs w:val="26"/>
        </w:rPr>
      </w:pPr>
      <w:r w:rsidRPr="00351220">
        <w:rPr>
          <w:bCs/>
          <w:sz w:val="26"/>
          <w:szCs w:val="26"/>
        </w:rPr>
        <w:t>5.1.4 Why MySQL:-</w:t>
      </w:r>
    </w:p>
    <w:p w:rsidR="00810AE6" w:rsidRPr="00351220" w:rsidRDefault="00810AE6" w:rsidP="00810AE6">
      <w:pPr>
        <w:spacing w:line="360" w:lineRule="auto"/>
        <w:jc w:val="both"/>
        <w:rPr>
          <w:bCs/>
          <w:sz w:val="26"/>
          <w:szCs w:val="26"/>
        </w:rPr>
      </w:pPr>
      <w:r w:rsidRPr="00351220">
        <w:rPr>
          <w:bCs/>
          <w:sz w:val="26"/>
          <w:szCs w:val="26"/>
        </w:rPr>
        <w:t>There are a large number of database management systems currently available, some commercial and some free. Some of them: Oracle, Microsoft Access, Mysql.</w:t>
      </w:r>
    </w:p>
    <w:p w:rsidR="00810AE6" w:rsidRPr="00351220" w:rsidRDefault="00810AE6" w:rsidP="00810AE6">
      <w:pPr>
        <w:spacing w:line="360" w:lineRule="auto"/>
        <w:jc w:val="both"/>
        <w:rPr>
          <w:bCs/>
          <w:sz w:val="26"/>
          <w:szCs w:val="26"/>
        </w:rPr>
      </w:pPr>
      <w:r w:rsidRPr="00351220">
        <w:rPr>
          <w:bCs/>
          <w:sz w:val="26"/>
          <w:szCs w:val="26"/>
        </w:rPr>
        <w:t>These database systems are powerful, feature-rich software, capable of organizing and searching millions of records at very high speeds.</w:t>
      </w:r>
    </w:p>
    <w:p w:rsidR="00810AE6" w:rsidRPr="00351220" w:rsidRDefault="00810AE6" w:rsidP="00810AE6">
      <w:pPr>
        <w:spacing w:line="360" w:lineRule="auto"/>
        <w:jc w:val="both"/>
        <w:rPr>
          <w:bCs/>
          <w:sz w:val="26"/>
          <w:szCs w:val="26"/>
        </w:rPr>
      </w:pPr>
      <w:r w:rsidRPr="00351220">
        <w:rPr>
          <w:bCs/>
          <w:sz w:val="26"/>
          <w:szCs w:val="26"/>
        </w:rPr>
        <w:t>5.1.4.1 Understanding Databases, Records, and Primary Keys:</w:t>
      </w:r>
    </w:p>
    <w:p w:rsidR="00810AE6" w:rsidRPr="00351220" w:rsidRDefault="00810AE6" w:rsidP="00810AE6">
      <w:pPr>
        <w:spacing w:line="360" w:lineRule="auto"/>
        <w:jc w:val="both"/>
        <w:rPr>
          <w:bCs/>
          <w:sz w:val="26"/>
          <w:szCs w:val="26"/>
        </w:rPr>
      </w:pPr>
      <w:r w:rsidRPr="00351220">
        <w:rPr>
          <w:bCs/>
          <w:sz w:val="26"/>
          <w:szCs w:val="26"/>
        </w:rPr>
        <w:t>Every Database is composed of one or more tables. These Tables, which structure data into rows and columns, impose organization on the data.</w:t>
      </w:r>
    </w:p>
    <w:p w:rsidR="00810AE6" w:rsidRPr="00351220" w:rsidRDefault="00810AE6" w:rsidP="00810AE6">
      <w:pPr>
        <w:spacing w:line="360" w:lineRule="auto"/>
        <w:jc w:val="both"/>
        <w:rPr>
          <w:bCs/>
          <w:sz w:val="26"/>
          <w:szCs w:val="26"/>
        </w:rPr>
      </w:pPr>
      <w:r w:rsidRPr="00351220">
        <w:rPr>
          <w:bCs/>
          <w:sz w:val="26"/>
          <w:szCs w:val="26"/>
        </w:rPr>
        <w:t>The records in a table are not arranged in any particular order.</w:t>
      </w:r>
    </w:p>
    <w:p w:rsidR="00810AE6" w:rsidRPr="00351220" w:rsidRDefault="00810AE6" w:rsidP="00810AE6">
      <w:pPr>
        <w:spacing w:line="360" w:lineRule="auto"/>
        <w:jc w:val="both"/>
        <w:rPr>
          <w:bCs/>
          <w:sz w:val="26"/>
          <w:szCs w:val="26"/>
        </w:rPr>
      </w:pPr>
      <w:r w:rsidRPr="00351220">
        <w:rPr>
          <w:bCs/>
          <w:sz w:val="26"/>
          <w:szCs w:val="26"/>
        </w:rPr>
        <w:t>To make it easy to identify a specific record, therefore, it becomes necessary</w:t>
      </w:r>
    </w:p>
    <w:p w:rsidR="00810AE6" w:rsidRPr="00351220" w:rsidRDefault="00810AE6" w:rsidP="00810AE6">
      <w:pPr>
        <w:spacing w:line="360" w:lineRule="auto"/>
        <w:jc w:val="both"/>
        <w:rPr>
          <w:bCs/>
          <w:sz w:val="26"/>
          <w:szCs w:val="26"/>
        </w:rPr>
      </w:pPr>
      <w:r w:rsidRPr="00351220">
        <w:rPr>
          <w:bCs/>
          <w:sz w:val="26"/>
          <w:szCs w:val="26"/>
        </w:rPr>
        <w:t>5.1.4.2 standing Relationships and Foreign Keys (RDBMS):</w:t>
      </w:r>
    </w:p>
    <w:p w:rsidR="00810AE6" w:rsidRPr="00351220" w:rsidRDefault="00810AE6" w:rsidP="00810AE6">
      <w:pPr>
        <w:spacing w:line="360" w:lineRule="auto"/>
        <w:jc w:val="both"/>
        <w:rPr>
          <w:bCs/>
          <w:sz w:val="26"/>
          <w:szCs w:val="26"/>
        </w:rPr>
      </w:pPr>
      <w:r w:rsidRPr="00351220">
        <w:rPr>
          <w:bCs/>
          <w:sz w:val="26"/>
          <w:szCs w:val="26"/>
        </w:rPr>
        <w:t>You already know that a single database can hold multiple tables.</w:t>
      </w:r>
    </w:p>
    <w:p w:rsidR="00810AE6" w:rsidRPr="00351220" w:rsidRDefault="00810AE6" w:rsidP="00810AE6">
      <w:pPr>
        <w:spacing w:line="360" w:lineRule="auto"/>
        <w:jc w:val="both"/>
        <w:rPr>
          <w:bCs/>
          <w:sz w:val="26"/>
          <w:szCs w:val="26"/>
        </w:rPr>
      </w:pPr>
      <w:r w:rsidRPr="00351220">
        <w:rPr>
          <w:bCs/>
          <w:sz w:val="26"/>
          <w:szCs w:val="26"/>
        </w:rPr>
        <w:t>In a Relational database management system (RDBMS), these tables can be linked to each other by one or more common fields, called foreign keys.</w:t>
      </w:r>
    </w:p>
    <w:p w:rsidR="00810AE6" w:rsidRPr="00351220" w:rsidRDefault="00810AE6" w:rsidP="00810AE6">
      <w:pPr>
        <w:spacing w:line="360" w:lineRule="auto"/>
        <w:jc w:val="both"/>
        <w:rPr>
          <w:bCs/>
          <w:sz w:val="26"/>
          <w:szCs w:val="26"/>
        </w:rPr>
      </w:pPr>
      <w:r w:rsidRPr="00351220">
        <w:rPr>
          <w:bCs/>
          <w:sz w:val="26"/>
          <w:szCs w:val="26"/>
        </w:rPr>
        <w:lastRenderedPageBreak/>
        <w:t>5.1.4.3 What is Database administrator (DBA) ?</w:t>
      </w:r>
    </w:p>
    <w:p w:rsidR="00810AE6" w:rsidRPr="00351220" w:rsidRDefault="00810AE6" w:rsidP="00810AE6">
      <w:pPr>
        <w:spacing w:line="360" w:lineRule="auto"/>
        <w:jc w:val="both"/>
        <w:rPr>
          <w:bCs/>
          <w:sz w:val="26"/>
          <w:szCs w:val="26"/>
        </w:rPr>
      </w:pPr>
      <w:r w:rsidRPr="00351220">
        <w:rPr>
          <w:bCs/>
          <w:sz w:val="26"/>
          <w:szCs w:val="26"/>
        </w:rPr>
        <w:t>Database administrator is the super user of database; he has unrestricted rights and privileges to access database, grant permission to other database users.</w:t>
      </w:r>
    </w:p>
    <w:p w:rsidR="00810AE6" w:rsidRPr="00351220" w:rsidRDefault="00810AE6" w:rsidP="00810AE6">
      <w:pPr>
        <w:spacing w:line="360" w:lineRule="auto"/>
        <w:jc w:val="both"/>
        <w:rPr>
          <w:bCs/>
          <w:sz w:val="26"/>
          <w:szCs w:val="26"/>
        </w:rPr>
      </w:pPr>
      <w:r w:rsidRPr="00351220">
        <w:rPr>
          <w:bCs/>
          <w:sz w:val="26"/>
          <w:szCs w:val="26"/>
        </w:rPr>
        <w:t>5.1.4.4 What is Database user (DBU) ?</w:t>
      </w:r>
    </w:p>
    <w:p w:rsidR="00810AE6" w:rsidRPr="00351220" w:rsidRDefault="00810AE6" w:rsidP="00810AE6">
      <w:pPr>
        <w:spacing w:line="360" w:lineRule="auto"/>
        <w:jc w:val="both"/>
        <w:rPr>
          <w:bCs/>
          <w:sz w:val="26"/>
          <w:szCs w:val="26"/>
        </w:rPr>
      </w:pPr>
      <w:r w:rsidRPr="00351220">
        <w:rPr>
          <w:bCs/>
          <w:sz w:val="26"/>
          <w:szCs w:val="26"/>
        </w:rPr>
        <w:t>Database user is the person who uses the database in a restricted privileges, provided by database administrator.</w:t>
      </w:r>
    </w:p>
    <w:p w:rsidR="00810AE6" w:rsidRPr="00810AE6" w:rsidRDefault="00810AE6" w:rsidP="00810AE6">
      <w:pPr>
        <w:spacing w:line="360" w:lineRule="auto"/>
        <w:jc w:val="both"/>
        <w:rPr>
          <w:b/>
          <w:bCs/>
          <w:sz w:val="26"/>
          <w:szCs w:val="26"/>
        </w:rPr>
      </w:pPr>
    </w:p>
    <w:p w:rsidR="00810AE6" w:rsidRPr="00810AE6" w:rsidRDefault="00810AE6" w:rsidP="00810AE6">
      <w:pPr>
        <w:spacing w:line="360" w:lineRule="auto"/>
        <w:jc w:val="both"/>
        <w:rPr>
          <w:b/>
          <w:bCs/>
          <w:sz w:val="26"/>
          <w:szCs w:val="26"/>
        </w:rPr>
      </w:pPr>
    </w:p>
    <w:p w:rsidR="00810AE6" w:rsidRPr="00810AE6" w:rsidRDefault="00810AE6" w:rsidP="00810AE6">
      <w:pPr>
        <w:spacing w:line="360" w:lineRule="auto"/>
        <w:jc w:val="both"/>
        <w:rPr>
          <w:b/>
          <w:bCs/>
          <w:sz w:val="26"/>
          <w:szCs w:val="26"/>
        </w:rPr>
      </w:pPr>
    </w:p>
    <w:p w:rsidR="009579F3" w:rsidRDefault="009579F3" w:rsidP="009579F3">
      <w:pPr>
        <w:spacing w:line="360" w:lineRule="auto"/>
        <w:jc w:val="both"/>
        <w:rPr>
          <w:b/>
          <w:bCs/>
          <w:sz w:val="26"/>
          <w:szCs w:val="26"/>
        </w:rPr>
      </w:pPr>
    </w:p>
    <w:p w:rsidR="009579F3" w:rsidRPr="00EF7332" w:rsidRDefault="009579F3" w:rsidP="009579F3">
      <w:pPr>
        <w:spacing w:line="360" w:lineRule="auto"/>
        <w:jc w:val="both"/>
        <w:rPr>
          <w:b/>
          <w:bCs/>
          <w:sz w:val="26"/>
          <w:szCs w:val="26"/>
        </w:rPr>
      </w:pPr>
      <w:r>
        <w:rPr>
          <w:b/>
          <w:bCs/>
          <w:sz w:val="26"/>
          <w:szCs w:val="26"/>
        </w:rPr>
        <w:t xml:space="preserve">9.1 </w:t>
      </w:r>
      <w:r w:rsidRPr="007C6B43">
        <w:rPr>
          <w:b/>
          <w:bCs/>
          <w:sz w:val="26"/>
          <w:szCs w:val="26"/>
          <w:u w:val="single"/>
        </w:rPr>
        <w:t>Testing</w:t>
      </w:r>
      <w:r w:rsidRPr="00EF7332">
        <w:rPr>
          <w:b/>
          <w:bCs/>
          <w:sz w:val="26"/>
          <w:szCs w:val="26"/>
        </w:rPr>
        <w:t xml:space="preserve"> :-</w:t>
      </w:r>
    </w:p>
    <w:p w:rsidR="009579F3" w:rsidRPr="00A37303" w:rsidRDefault="009579F3" w:rsidP="009579F3">
      <w:pPr>
        <w:pStyle w:val="Heading9"/>
        <w:spacing w:before="120" w:after="120" w:line="360" w:lineRule="auto"/>
        <w:ind w:firstLine="720"/>
        <w:jc w:val="both"/>
        <w:rPr>
          <w:rFonts w:ascii="Times New Roman" w:hAnsi="Times New Roman" w:cs="Times New Roman"/>
          <w:i w:val="0"/>
          <w:sz w:val="26"/>
          <w:szCs w:val="26"/>
        </w:rPr>
      </w:pPr>
      <w:r w:rsidRPr="00A37303">
        <w:rPr>
          <w:rFonts w:ascii="Times New Roman" w:hAnsi="Times New Roman"/>
          <w:i w:val="0"/>
          <w:sz w:val="26"/>
          <w:szCs w:val="26"/>
        </w:rPr>
        <w:t>Software testing is a critical element of software quality assurance and represents the ultimate reviews of specification, design and coding. Testing is concerned with uncovering of the system error.</w:t>
      </w:r>
      <w:r w:rsidRPr="00A37303">
        <w:rPr>
          <w:rFonts w:ascii="Times New Roman" w:hAnsi="Times New Roman"/>
          <w:i w:val="0"/>
          <w:snapToGrid w:val="0"/>
          <w:sz w:val="26"/>
          <w:szCs w:val="26"/>
        </w:rPr>
        <w:t xml:space="preserve"> The testing phase is an important part of software development. It is the pauperized system will help in automate process of finding errors and missing operations and also a complete verification to determine whether the objectives are met and the user requirements are satisfied.</w:t>
      </w:r>
      <w:r w:rsidRPr="00A37303">
        <w:rPr>
          <w:rFonts w:ascii="Times New Roman" w:hAnsi="Times New Roman" w:cs="Times New Roman"/>
          <w:i w:val="0"/>
          <w:sz w:val="26"/>
          <w:szCs w:val="26"/>
        </w:rPr>
        <w:t xml:space="preserve"> Testing is a process of executing a program with the intent of finding an error. Testing is a crucial element of software quality assurance and presents ultimate review of specification, design and coding.</w:t>
      </w:r>
    </w:p>
    <w:p w:rsidR="009579F3" w:rsidRPr="00EF7332" w:rsidRDefault="009579F3" w:rsidP="009579F3">
      <w:pPr>
        <w:pStyle w:val="BodyTextIndent2"/>
        <w:spacing w:before="240" w:after="240" w:line="360" w:lineRule="auto"/>
        <w:ind w:left="0" w:firstLine="720"/>
        <w:jc w:val="both"/>
        <w:rPr>
          <w:sz w:val="26"/>
          <w:szCs w:val="26"/>
        </w:rPr>
      </w:pPr>
      <w:r w:rsidRPr="00EF7332">
        <w:rPr>
          <w:sz w:val="26"/>
          <w:szCs w:val="26"/>
        </w:rPr>
        <w:t>System Testing is an important phase. Testing represents an interesting anomaly for the software.  Thus a series of testing are performed for the proposed system before the system is ready for user acceptance testing.</w:t>
      </w:r>
    </w:p>
    <w:p w:rsidR="009579F3" w:rsidRPr="00A37303" w:rsidRDefault="009579F3" w:rsidP="009579F3">
      <w:pPr>
        <w:pStyle w:val="BodyTextIndent2"/>
        <w:spacing w:before="240" w:after="240" w:line="360" w:lineRule="auto"/>
        <w:ind w:left="0" w:firstLine="720"/>
        <w:jc w:val="both"/>
        <w:rPr>
          <w:bCs/>
          <w:sz w:val="26"/>
          <w:szCs w:val="26"/>
        </w:rPr>
      </w:pPr>
      <w:r w:rsidRPr="00EF7332">
        <w:rPr>
          <w:sz w:val="26"/>
          <w:szCs w:val="26"/>
        </w:rPr>
        <w:t>A good test case is one that has a high probability of finding an as undiscovered error. A successful test is one that uncovers an as undiscovered error.</w:t>
      </w:r>
    </w:p>
    <w:p w:rsidR="009579F3" w:rsidRPr="00A37303" w:rsidRDefault="009579F3" w:rsidP="009579F3">
      <w:pPr>
        <w:widowControl w:val="0"/>
        <w:ind w:right="720" w:firstLine="720"/>
        <w:jc w:val="both"/>
        <w:rPr>
          <w:snapToGrid w:val="0"/>
          <w:sz w:val="26"/>
          <w:szCs w:val="26"/>
        </w:rPr>
      </w:pPr>
      <w:r w:rsidRPr="00A37303">
        <w:rPr>
          <w:snapToGrid w:val="0"/>
          <w:sz w:val="26"/>
          <w:szCs w:val="26"/>
        </w:rPr>
        <w:t>Software testing is carried out in three steps:</w:t>
      </w:r>
    </w:p>
    <w:p w:rsidR="009579F3" w:rsidRPr="00A37303" w:rsidRDefault="009579F3" w:rsidP="009579F3">
      <w:pPr>
        <w:widowControl w:val="0"/>
        <w:ind w:right="-46"/>
        <w:jc w:val="both"/>
        <w:rPr>
          <w:snapToGrid w:val="0"/>
          <w:sz w:val="26"/>
          <w:szCs w:val="26"/>
        </w:rPr>
      </w:pPr>
      <w:r w:rsidRPr="00A37303">
        <w:rPr>
          <w:snapToGrid w:val="0"/>
          <w:sz w:val="26"/>
          <w:szCs w:val="26"/>
        </w:rPr>
        <w:t xml:space="preserve">1.     The first includes unit testing, where in each module is tested to provide its correctness, validity and also determine any missing operations and to verify whether the objectives have been met. Errors are noted down and corrected </w:t>
      </w:r>
      <w:r w:rsidRPr="00A37303">
        <w:rPr>
          <w:snapToGrid w:val="0"/>
          <w:sz w:val="26"/>
          <w:szCs w:val="26"/>
        </w:rPr>
        <w:lastRenderedPageBreak/>
        <w:t>immediately. Unit testing is the important and major part of the project. So errors are rectified easily in particular module and program clarity is increased. In this project entire system is divided into several modules and is developed individually.  So unit testing is conducted to individual modules.</w:t>
      </w:r>
    </w:p>
    <w:p w:rsidR="009579F3" w:rsidRPr="00A37303" w:rsidRDefault="009579F3" w:rsidP="009579F3">
      <w:pPr>
        <w:widowControl w:val="0"/>
        <w:ind w:right="-46"/>
        <w:jc w:val="both"/>
        <w:rPr>
          <w:snapToGrid w:val="0"/>
          <w:sz w:val="26"/>
          <w:szCs w:val="26"/>
        </w:rPr>
      </w:pPr>
      <w:r>
        <w:rPr>
          <w:snapToGrid w:val="0"/>
          <w:sz w:val="26"/>
          <w:szCs w:val="26"/>
        </w:rPr>
        <w:t xml:space="preserve"> 2.     </w:t>
      </w:r>
      <w:r w:rsidRPr="00A37303">
        <w:rPr>
          <w:snapToGrid w:val="0"/>
          <w:sz w:val="26"/>
          <w:szCs w:val="26"/>
        </w:rPr>
        <w:t>The second step includes Integration testing. It need not be the case, the software whose modules when run individually and showing perfect results, will also show perfect results when run as a whole. The individual modules are clipped under this major module and tested again and verified the results. This is due to poor interfacing, which may results in data being lost across an interface. A module can have inadvertent, adverse effect on any other or on the global data structures, causing serious problems.</w:t>
      </w:r>
    </w:p>
    <w:p w:rsidR="009579F3" w:rsidRPr="00A37303" w:rsidRDefault="009579F3" w:rsidP="009579F3">
      <w:pPr>
        <w:widowControl w:val="0"/>
        <w:spacing w:line="360" w:lineRule="auto"/>
        <w:jc w:val="both"/>
        <w:rPr>
          <w:snapToGrid w:val="0"/>
          <w:sz w:val="26"/>
          <w:szCs w:val="26"/>
        </w:rPr>
      </w:pPr>
      <w:r>
        <w:rPr>
          <w:snapToGrid w:val="0"/>
          <w:sz w:val="26"/>
          <w:szCs w:val="26"/>
        </w:rPr>
        <w:t xml:space="preserve"> 3.    </w:t>
      </w:r>
      <w:r w:rsidRPr="00A37303">
        <w:rPr>
          <w:snapToGrid w:val="0"/>
          <w:sz w:val="26"/>
          <w:szCs w:val="26"/>
        </w:rPr>
        <w:t>The final step involves validation and testing which determines which the software functions as the user expected. Here also some modifications were. In the completion of the project it is satisfied fully by the end user.</w:t>
      </w:r>
    </w:p>
    <w:p w:rsidR="009579F3" w:rsidRPr="006B21E5" w:rsidRDefault="009579F3" w:rsidP="009579F3">
      <w:pPr>
        <w:spacing w:line="360" w:lineRule="auto"/>
        <w:jc w:val="both"/>
        <w:rPr>
          <w:bCs/>
          <w:sz w:val="26"/>
          <w:szCs w:val="26"/>
        </w:rPr>
      </w:pPr>
      <w:r>
        <w:rPr>
          <w:b/>
          <w:bCs/>
          <w:sz w:val="26"/>
          <w:szCs w:val="26"/>
        </w:rPr>
        <w:t xml:space="preserve">9.2 </w:t>
      </w:r>
      <w:r w:rsidRPr="007C6B43">
        <w:rPr>
          <w:b/>
          <w:bCs/>
          <w:sz w:val="26"/>
          <w:szCs w:val="26"/>
          <w:u w:val="single"/>
        </w:rPr>
        <w:t>Objective of Testing</w:t>
      </w:r>
      <w:r>
        <w:rPr>
          <w:bCs/>
          <w:sz w:val="26"/>
          <w:szCs w:val="26"/>
        </w:rPr>
        <w:t xml:space="preserve"> </w:t>
      </w:r>
      <w:r w:rsidRPr="00EF7332">
        <w:rPr>
          <w:bCs/>
          <w:sz w:val="26"/>
          <w:szCs w:val="26"/>
        </w:rPr>
        <w:t>:-</w:t>
      </w:r>
    </w:p>
    <w:p w:rsidR="009579F3" w:rsidRPr="00EF7332" w:rsidRDefault="009579F3" w:rsidP="009579F3">
      <w:pPr>
        <w:pStyle w:val="BodyText"/>
        <w:spacing w:after="0" w:line="360" w:lineRule="auto"/>
        <w:ind w:firstLine="720"/>
        <w:jc w:val="both"/>
        <w:rPr>
          <w:sz w:val="26"/>
          <w:szCs w:val="26"/>
        </w:rPr>
      </w:pPr>
      <w:r w:rsidRPr="00EF7332">
        <w:rPr>
          <w:sz w:val="26"/>
          <w:szCs w:val="26"/>
        </w:rPr>
        <w:t>The objectives of testing are:</w:t>
      </w:r>
    </w:p>
    <w:p w:rsidR="009579F3" w:rsidRPr="00EF7332" w:rsidRDefault="009579F3" w:rsidP="009579F3">
      <w:pPr>
        <w:numPr>
          <w:ilvl w:val="0"/>
          <w:numId w:val="11"/>
        </w:numPr>
        <w:tabs>
          <w:tab w:val="left" w:pos="0"/>
        </w:tabs>
        <w:spacing w:line="360" w:lineRule="auto"/>
        <w:jc w:val="both"/>
        <w:rPr>
          <w:sz w:val="26"/>
          <w:szCs w:val="26"/>
        </w:rPr>
      </w:pPr>
      <w:r w:rsidRPr="00EF7332">
        <w:rPr>
          <w:sz w:val="26"/>
          <w:szCs w:val="26"/>
        </w:rPr>
        <w:t>Testing is done with intent of finding an error.</w:t>
      </w:r>
    </w:p>
    <w:p w:rsidR="009579F3" w:rsidRPr="00EF7332" w:rsidRDefault="009579F3" w:rsidP="009579F3">
      <w:pPr>
        <w:numPr>
          <w:ilvl w:val="0"/>
          <w:numId w:val="11"/>
        </w:numPr>
        <w:tabs>
          <w:tab w:val="left" w:pos="0"/>
        </w:tabs>
        <w:spacing w:line="360" w:lineRule="auto"/>
        <w:jc w:val="both"/>
        <w:rPr>
          <w:sz w:val="26"/>
          <w:szCs w:val="26"/>
        </w:rPr>
      </w:pPr>
      <w:r w:rsidRPr="00EF7332">
        <w:rPr>
          <w:sz w:val="26"/>
          <w:szCs w:val="26"/>
        </w:rPr>
        <w:t>A good test case is one that has high probability of finding an uncovered error.</w:t>
      </w:r>
    </w:p>
    <w:p w:rsidR="009579F3" w:rsidRDefault="009579F3" w:rsidP="009579F3">
      <w:pPr>
        <w:numPr>
          <w:ilvl w:val="0"/>
          <w:numId w:val="11"/>
        </w:numPr>
        <w:tabs>
          <w:tab w:val="left" w:pos="0"/>
        </w:tabs>
        <w:spacing w:line="360" w:lineRule="auto"/>
        <w:jc w:val="both"/>
        <w:rPr>
          <w:sz w:val="26"/>
          <w:szCs w:val="26"/>
        </w:rPr>
      </w:pPr>
      <w:r w:rsidRPr="00EF7332">
        <w:rPr>
          <w:sz w:val="26"/>
          <w:szCs w:val="26"/>
        </w:rPr>
        <w:t>Testing is done in order to check the various control flow of system.</w:t>
      </w:r>
    </w:p>
    <w:p w:rsidR="009579F3" w:rsidRPr="00EF7332" w:rsidRDefault="009579F3" w:rsidP="009579F3">
      <w:pPr>
        <w:jc w:val="both"/>
        <w:rPr>
          <w:rStyle w:val="tdvamseel"/>
          <w:b/>
          <w:color w:val="000000"/>
        </w:rPr>
      </w:pPr>
      <w:r>
        <w:rPr>
          <w:b/>
          <w:color w:val="000000"/>
          <w:sz w:val="26"/>
          <w:szCs w:val="26"/>
        </w:rPr>
        <w:t>9.3</w:t>
      </w:r>
      <w:r w:rsidRPr="00EF7332">
        <w:rPr>
          <w:b/>
          <w:color w:val="000000"/>
          <w:sz w:val="26"/>
          <w:szCs w:val="26"/>
        </w:rPr>
        <w:t xml:space="preserve"> </w:t>
      </w:r>
      <w:r w:rsidRPr="007C6B43">
        <w:rPr>
          <w:b/>
          <w:color w:val="000000"/>
          <w:sz w:val="26"/>
          <w:szCs w:val="26"/>
          <w:u w:val="single"/>
        </w:rPr>
        <w:t>Scope of Testing</w:t>
      </w:r>
      <w:r>
        <w:rPr>
          <w:b/>
          <w:color w:val="000000"/>
          <w:sz w:val="26"/>
          <w:szCs w:val="26"/>
        </w:rPr>
        <w:t xml:space="preserve"> </w:t>
      </w:r>
      <w:r w:rsidRPr="00EF7332">
        <w:rPr>
          <w:b/>
          <w:color w:val="000000"/>
          <w:sz w:val="26"/>
          <w:szCs w:val="26"/>
        </w:rPr>
        <w:t>:</w:t>
      </w:r>
      <w:r>
        <w:rPr>
          <w:b/>
          <w:color w:val="000000"/>
          <w:sz w:val="26"/>
          <w:szCs w:val="26"/>
        </w:rPr>
        <w:t>-</w:t>
      </w:r>
    </w:p>
    <w:p w:rsidR="009579F3" w:rsidRDefault="009579F3" w:rsidP="009579F3">
      <w:pPr>
        <w:spacing w:line="360" w:lineRule="auto"/>
        <w:ind w:firstLine="720"/>
        <w:jc w:val="both"/>
        <w:rPr>
          <w:sz w:val="26"/>
          <w:szCs w:val="26"/>
        </w:rPr>
      </w:pPr>
      <w:r w:rsidRPr="00EF7332">
        <w:rPr>
          <w:rStyle w:val="tdvamseel"/>
        </w:rPr>
        <w:t>The scope of testing is the extensiveness of the test process. A narrow scope may be limited to determining whether or not the software specifications were correctly implemented.</w:t>
      </w:r>
    </w:p>
    <w:p w:rsidR="009579F3" w:rsidRDefault="009579F3" w:rsidP="009579F3">
      <w:pPr>
        <w:spacing w:line="360" w:lineRule="auto"/>
        <w:jc w:val="both"/>
        <w:rPr>
          <w:sz w:val="26"/>
          <w:szCs w:val="26"/>
        </w:rPr>
      </w:pPr>
      <w:r w:rsidRPr="00C36954">
        <w:rPr>
          <w:b/>
          <w:sz w:val="26"/>
          <w:szCs w:val="26"/>
        </w:rPr>
        <w:t xml:space="preserve">9.4 </w:t>
      </w:r>
      <w:r w:rsidRPr="007C6B43">
        <w:rPr>
          <w:b/>
          <w:bCs/>
          <w:sz w:val="26"/>
          <w:szCs w:val="26"/>
          <w:u w:val="single"/>
        </w:rPr>
        <w:t>Testing Principles</w:t>
      </w:r>
      <w:r>
        <w:rPr>
          <w:b/>
          <w:bCs/>
          <w:sz w:val="26"/>
          <w:szCs w:val="26"/>
        </w:rPr>
        <w:t xml:space="preserve"> :-</w:t>
      </w:r>
    </w:p>
    <w:p w:rsidR="009579F3" w:rsidRDefault="009579F3" w:rsidP="009579F3">
      <w:pPr>
        <w:spacing w:line="360" w:lineRule="auto"/>
        <w:ind w:firstLine="720"/>
        <w:jc w:val="both"/>
        <w:rPr>
          <w:sz w:val="26"/>
          <w:szCs w:val="26"/>
        </w:rPr>
      </w:pPr>
      <w:r>
        <w:rPr>
          <w:sz w:val="26"/>
          <w:szCs w:val="26"/>
        </w:rPr>
        <w:t xml:space="preserve">1. </w:t>
      </w:r>
      <w:r w:rsidRPr="00EF7332">
        <w:rPr>
          <w:sz w:val="26"/>
          <w:szCs w:val="26"/>
        </w:rPr>
        <w:t>All tests should be traceable to end user requirements</w:t>
      </w:r>
      <w:r>
        <w:rPr>
          <w:sz w:val="26"/>
          <w:szCs w:val="26"/>
        </w:rPr>
        <w:t>.</w:t>
      </w:r>
    </w:p>
    <w:p w:rsidR="009579F3" w:rsidRPr="00EF7332" w:rsidRDefault="009579F3" w:rsidP="009579F3">
      <w:pPr>
        <w:spacing w:line="360" w:lineRule="auto"/>
        <w:ind w:firstLine="720"/>
        <w:jc w:val="both"/>
        <w:rPr>
          <w:sz w:val="26"/>
          <w:szCs w:val="26"/>
        </w:rPr>
      </w:pPr>
      <w:r>
        <w:rPr>
          <w:sz w:val="26"/>
          <w:szCs w:val="26"/>
        </w:rPr>
        <w:t xml:space="preserve">2. </w:t>
      </w:r>
      <w:r w:rsidRPr="00EF7332">
        <w:rPr>
          <w:sz w:val="26"/>
          <w:szCs w:val="26"/>
        </w:rPr>
        <w:t>Tests should be planned long before testing begins</w:t>
      </w:r>
      <w:r>
        <w:rPr>
          <w:sz w:val="26"/>
          <w:szCs w:val="26"/>
        </w:rPr>
        <w:t>.</w:t>
      </w:r>
    </w:p>
    <w:p w:rsidR="009579F3" w:rsidRPr="00EF7332" w:rsidRDefault="009579F3" w:rsidP="009579F3">
      <w:pPr>
        <w:spacing w:line="360" w:lineRule="auto"/>
        <w:ind w:left="-720"/>
        <w:jc w:val="both"/>
        <w:rPr>
          <w:sz w:val="26"/>
          <w:szCs w:val="26"/>
        </w:rPr>
      </w:pPr>
      <w:r w:rsidRPr="00EF7332">
        <w:rPr>
          <w:sz w:val="26"/>
          <w:szCs w:val="26"/>
        </w:rPr>
        <w:t xml:space="preserve">   </w:t>
      </w:r>
      <w:r>
        <w:rPr>
          <w:sz w:val="26"/>
          <w:szCs w:val="26"/>
        </w:rPr>
        <w:t xml:space="preserve">      </w:t>
      </w:r>
      <w:r>
        <w:rPr>
          <w:sz w:val="26"/>
          <w:szCs w:val="26"/>
        </w:rPr>
        <w:tab/>
        <w:t xml:space="preserve">          </w:t>
      </w:r>
      <w:r w:rsidRPr="00EF7332">
        <w:rPr>
          <w:sz w:val="26"/>
          <w:szCs w:val="26"/>
        </w:rPr>
        <w:t>3.</w:t>
      </w:r>
      <w:r>
        <w:rPr>
          <w:sz w:val="26"/>
          <w:szCs w:val="26"/>
        </w:rPr>
        <w:t xml:space="preserve"> </w:t>
      </w:r>
      <w:r w:rsidRPr="00EF7332">
        <w:rPr>
          <w:sz w:val="26"/>
          <w:szCs w:val="26"/>
        </w:rPr>
        <w:t>Testing should begin on a small scale and progress towards testing in large</w:t>
      </w:r>
      <w:r>
        <w:rPr>
          <w:sz w:val="26"/>
          <w:szCs w:val="26"/>
        </w:rPr>
        <w:t>.</w:t>
      </w:r>
    </w:p>
    <w:p w:rsidR="009579F3" w:rsidRPr="00EF7332" w:rsidRDefault="009579F3" w:rsidP="009579F3">
      <w:pPr>
        <w:spacing w:line="360" w:lineRule="auto"/>
        <w:ind w:left="-720"/>
        <w:jc w:val="both"/>
        <w:rPr>
          <w:sz w:val="26"/>
          <w:szCs w:val="26"/>
        </w:rPr>
      </w:pPr>
      <w:r w:rsidRPr="00EF7332">
        <w:rPr>
          <w:sz w:val="26"/>
          <w:szCs w:val="26"/>
        </w:rPr>
        <w:t xml:space="preserve">  </w:t>
      </w:r>
      <w:r>
        <w:rPr>
          <w:sz w:val="26"/>
          <w:szCs w:val="26"/>
        </w:rPr>
        <w:t xml:space="preserve">           </w:t>
      </w:r>
      <w:r>
        <w:rPr>
          <w:sz w:val="26"/>
          <w:szCs w:val="26"/>
        </w:rPr>
        <w:tab/>
      </w:r>
      <w:r w:rsidRPr="00EF7332">
        <w:rPr>
          <w:sz w:val="26"/>
          <w:szCs w:val="26"/>
        </w:rPr>
        <w:t>4</w:t>
      </w:r>
      <w:r>
        <w:rPr>
          <w:sz w:val="26"/>
          <w:szCs w:val="26"/>
        </w:rPr>
        <w:t xml:space="preserve">. </w:t>
      </w:r>
      <w:r w:rsidRPr="00EF7332">
        <w:rPr>
          <w:sz w:val="26"/>
          <w:szCs w:val="26"/>
        </w:rPr>
        <w:t>Exhaustive testing is not possible</w:t>
      </w:r>
      <w:r>
        <w:rPr>
          <w:sz w:val="26"/>
          <w:szCs w:val="26"/>
        </w:rPr>
        <w:t>.</w:t>
      </w:r>
      <w:r w:rsidRPr="00EF7332">
        <w:rPr>
          <w:sz w:val="26"/>
          <w:szCs w:val="26"/>
        </w:rPr>
        <w:t xml:space="preserve"> </w:t>
      </w:r>
    </w:p>
    <w:p w:rsidR="009579F3" w:rsidRPr="00EF7332" w:rsidRDefault="009579F3" w:rsidP="009579F3">
      <w:pPr>
        <w:pStyle w:val="BodyText2"/>
        <w:tabs>
          <w:tab w:val="left" w:pos="495"/>
        </w:tabs>
        <w:spacing w:after="0" w:line="360" w:lineRule="auto"/>
        <w:ind w:left="-720"/>
        <w:jc w:val="both"/>
        <w:rPr>
          <w:sz w:val="26"/>
          <w:szCs w:val="26"/>
        </w:rPr>
      </w:pPr>
      <w:r w:rsidRPr="00EF7332">
        <w:rPr>
          <w:sz w:val="26"/>
          <w:szCs w:val="26"/>
        </w:rPr>
        <w:t xml:space="preserve">   </w:t>
      </w:r>
      <w:r>
        <w:rPr>
          <w:sz w:val="26"/>
          <w:szCs w:val="26"/>
        </w:rPr>
        <w:t xml:space="preserve">                </w:t>
      </w:r>
      <w:r w:rsidRPr="00EF7332">
        <w:rPr>
          <w:sz w:val="26"/>
          <w:szCs w:val="26"/>
        </w:rPr>
        <w:t>5.</w:t>
      </w:r>
      <w:r>
        <w:rPr>
          <w:sz w:val="26"/>
          <w:szCs w:val="26"/>
        </w:rPr>
        <w:t xml:space="preserve"> </w:t>
      </w:r>
      <w:r w:rsidRPr="00EF7332">
        <w:rPr>
          <w:sz w:val="26"/>
          <w:szCs w:val="26"/>
        </w:rPr>
        <w:t>To be most effective testing should be conducted by a independent third party</w:t>
      </w:r>
      <w:r>
        <w:rPr>
          <w:sz w:val="26"/>
          <w:szCs w:val="26"/>
        </w:rPr>
        <w:t>.</w:t>
      </w:r>
    </w:p>
    <w:p w:rsidR="009579F3" w:rsidRPr="00EF7332" w:rsidRDefault="009579F3" w:rsidP="009579F3">
      <w:pPr>
        <w:pStyle w:val="BodyText2"/>
        <w:tabs>
          <w:tab w:val="left" w:pos="495"/>
        </w:tabs>
        <w:spacing w:before="120" w:line="360" w:lineRule="auto"/>
        <w:jc w:val="both"/>
        <w:rPr>
          <w:sz w:val="26"/>
          <w:szCs w:val="26"/>
        </w:rPr>
      </w:pPr>
      <w:r>
        <w:rPr>
          <w:sz w:val="26"/>
          <w:szCs w:val="26"/>
        </w:rPr>
        <w:tab/>
      </w:r>
      <w:r>
        <w:rPr>
          <w:sz w:val="26"/>
          <w:szCs w:val="26"/>
        </w:rPr>
        <w:tab/>
      </w:r>
      <w:r w:rsidRPr="00EF7332">
        <w:rPr>
          <w:sz w:val="26"/>
          <w:szCs w:val="26"/>
        </w:rPr>
        <w:t xml:space="preserve">The primary objective for test case design is to derive a set of tests that has the highest livelihood for uncovering defects in software. To accomplish this objective two different categories of test case design techniques are used. </w:t>
      </w:r>
    </w:p>
    <w:p w:rsidR="009579F3" w:rsidRPr="002523BF" w:rsidRDefault="009579F3" w:rsidP="009579F3">
      <w:pPr>
        <w:spacing w:line="360" w:lineRule="auto"/>
        <w:jc w:val="both"/>
        <w:rPr>
          <w:sz w:val="26"/>
          <w:szCs w:val="26"/>
        </w:rPr>
      </w:pPr>
      <w:r w:rsidRPr="00EF7332">
        <w:rPr>
          <w:sz w:val="26"/>
          <w:szCs w:val="26"/>
        </w:rPr>
        <w:lastRenderedPageBreak/>
        <w:t>The various form of testing include:-</w:t>
      </w:r>
    </w:p>
    <w:p w:rsidR="009579F3" w:rsidRPr="00EF7332" w:rsidRDefault="009579F3" w:rsidP="009579F3">
      <w:pPr>
        <w:tabs>
          <w:tab w:val="left" w:pos="495"/>
        </w:tabs>
        <w:spacing w:before="120" w:after="120" w:line="360" w:lineRule="auto"/>
        <w:jc w:val="both"/>
        <w:rPr>
          <w:sz w:val="26"/>
          <w:szCs w:val="26"/>
        </w:rPr>
      </w:pPr>
      <w:r>
        <w:rPr>
          <w:b/>
          <w:sz w:val="26"/>
          <w:szCs w:val="26"/>
        </w:rPr>
        <w:tab/>
      </w:r>
      <w:r w:rsidRPr="00EF7332">
        <w:rPr>
          <w:sz w:val="26"/>
          <w:szCs w:val="26"/>
        </w:rPr>
        <w:t>White box testing.</w:t>
      </w:r>
    </w:p>
    <w:p w:rsidR="009579F3" w:rsidRDefault="009579F3" w:rsidP="009579F3">
      <w:pPr>
        <w:tabs>
          <w:tab w:val="left" w:pos="495"/>
        </w:tabs>
        <w:spacing w:before="120" w:after="120" w:line="360" w:lineRule="auto"/>
        <w:jc w:val="both"/>
        <w:rPr>
          <w:sz w:val="26"/>
          <w:szCs w:val="26"/>
        </w:rPr>
      </w:pPr>
      <w:r>
        <w:rPr>
          <w:sz w:val="26"/>
          <w:szCs w:val="26"/>
        </w:rPr>
        <w:t xml:space="preserve">       </w:t>
      </w:r>
      <w:r w:rsidRPr="00EF7332">
        <w:rPr>
          <w:sz w:val="26"/>
          <w:szCs w:val="26"/>
        </w:rPr>
        <w:t>Black box testing.</w:t>
      </w:r>
    </w:p>
    <w:p w:rsidR="009579F3" w:rsidRDefault="009579F3" w:rsidP="009579F3">
      <w:pPr>
        <w:tabs>
          <w:tab w:val="left" w:pos="0"/>
        </w:tabs>
        <w:spacing w:line="360" w:lineRule="auto"/>
        <w:jc w:val="both"/>
        <w:rPr>
          <w:b/>
          <w:bCs/>
          <w:sz w:val="26"/>
          <w:szCs w:val="26"/>
        </w:rPr>
      </w:pPr>
    </w:p>
    <w:p w:rsidR="009579F3" w:rsidRDefault="009579F3" w:rsidP="009579F3">
      <w:pPr>
        <w:tabs>
          <w:tab w:val="left" w:pos="0"/>
        </w:tabs>
        <w:spacing w:line="360" w:lineRule="auto"/>
        <w:jc w:val="both"/>
        <w:rPr>
          <w:b/>
          <w:bCs/>
          <w:sz w:val="26"/>
          <w:szCs w:val="26"/>
        </w:rPr>
      </w:pPr>
    </w:p>
    <w:p w:rsidR="009579F3" w:rsidRDefault="009579F3" w:rsidP="009579F3">
      <w:pPr>
        <w:tabs>
          <w:tab w:val="left" w:pos="0"/>
        </w:tabs>
        <w:spacing w:line="360" w:lineRule="auto"/>
        <w:jc w:val="both"/>
        <w:rPr>
          <w:b/>
          <w:bCs/>
          <w:sz w:val="26"/>
          <w:szCs w:val="26"/>
        </w:rPr>
      </w:pPr>
    </w:p>
    <w:p w:rsidR="009579F3" w:rsidRPr="006B21E5" w:rsidRDefault="009579F3" w:rsidP="009579F3">
      <w:pPr>
        <w:tabs>
          <w:tab w:val="left" w:pos="0"/>
        </w:tabs>
        <w:spacing w:line="360" w:lineRule="auto"/>
        <w:jc w:val="both"/>
        <w:rPr>
          <w:b/>
          <w:bCs/>
          <w:sz w:val="26"/>
          <w:szCs w:val="26"/>
        </w:rPr>
      </w:pPr>
      <w:r>
        <w:rPr>
          <w:b/>
          <w:bCs/>
          <w:sz w:val="26"/>
          <w:szCs w:val="26"/>
        </w:rPr>
        <w:t xml:space="preserve">9.4.1 </w:t>
      </w:r>
      <w:r w:rsidRPr="00EF7332">
        <w:rPr>
          <w:b/>
          <w:bCs/>
          <w:sz w:val="26"/>
          <w:szCs w:val="26"/>
        </w:rPr>
        <w:t>White Box Testing:-</w:t>
      </w:r>
    </w:p>
    <w:p w:rsidR="009579F3" w:rsidRPr="00EF7332" w:rsidRDefault="009579F3" w:rsidP="009579F3">
      <w:pPr>
        <w:spacing w:line="360" w:lineRule="auto"/>
        <w:ind w:firstLine="720"/>
        <w:jc w:val="both"/>
        <w:rPr>
          <w:sz w:val="26"/>
          <w:szCs w:val="26"/>
        </w:rPr>
      </w:pPr>
      <w:r w:rsidRPr="00EF7332">
        <w:rPr>
          <w:sz w:val="26"/>
          <w:szCs w:val="26"/>
        </w:rPr>
        <w:t xml:space="preserve">Each and every module of the project has been tested sufficiently by applying various test cases. </w:t>
      </w:r>
      <w:r w:rsidRPr="00EF7332">
        <w:rPr>
          <w:bCs/>
          <w:sz w:val="26"/>
          <w:szCs w:val="26"/>
        </w:rPr>
        <w:t>White box testing focus on the program control structure. Test cases are derived to ensure that all statements in the program have been executed at least once during testing and that all logical conditions have been executed.</w:t>
      </w:r>
      <w:r w:rsidRPr="00DD6D33">
        <w:rPr>
          <w:b/>
          <w:bCs/>
          <w:sz w:val="26"/>
          <w:szCs w:val="26"/>
        </w:rPr>
        <w:t xml:space="preserve"> </w:t>
      </w:r>
      <w:r w:rsidRPr="00EF7332">
        <w:rPr>
          <w:b/>
          <w:bCs/>
          <w:sz w:val="26"/>
          <w:szCs w:val="26"/>
        </w:rPr>
        <w:t>White box testing</w:t>
      </w:r>
      <w:r w:rsidRPr="00EF7332">
        <w:rPr>
          <w:sz w:val="26"/>
          <w:szCs w:val="26"/>
        </w:rPr>
        <w:t xml:space="preserve"> is when the tester has access to the internal data structures and algorithms including the code that implement these.</w:t>
      </w:r>
    </w:p>
    <w:p w:rsidR="009579F3" w:rsidRPr="00EF7332" w:rsidRDefault="009579F3" w:rsidP="009579F3">
      <w:pPr>
        <w:tabs>
          <w:tab w:val="num" w:pos="720"/>
        </w:tabs>
        <w:spacing w:line="360" w:lineRule="auto"/>
        <w:jc w:val="both"/>
        <w:rPr>
          <w:sz w:val="26"/>
          <w:szCs w:val="26"/>
        </w:rPr>
      </w:pPr>
      <w:r>
        <w:rPr>
          <w:sz w:val="26"/>
          <w:szCs w:val="26"/>
        </w:rPr>
        <w:tab/>
      </w:r>
      <w:r w:rsidRPr="00EF7332">
        <w:rPr>
          <w:sz w:val="26"/>
          <w:szCs w:val="26"/>
        </w:rPr>
        <w:t>White box testing is test case design method that uses the control structure of procedural design to derive test cases. Using white box testing methods, the software engineer can derive cases that: Using White-Box testing methods, the software engineer can drive test cases that</w:t>
      </w:r>
    </w:p>
    <w:p w:rsidR="009579F3" w:rsidRPr="007C6B43" w:rsidRDefault="009579F3" w:rsidP="009579F3">
      <w:pPr>
        <w:pStyle w:val="ListParagraph"/>
        <w:numPr>
          <w:ilvl w:val="0"/>
          <w:numId w:val="13"/>
        </w:numPr>
        <w:tabs>
          <w:tab w:val="left" w:pos="567"/>
        </w:tabs>
        <w:spacing w:line="360" w:lineRule="auto"/>
        <w:contextualSpacing/>
        <w:jc w:val="both"/>
        <w:rPr>
          <w:sz w:val="26"/>
          <w:szCs w:val="26"/>
        </w:rPr>
      </w:pPr>
      <w:r>
        <w:rPr>
          <w:sz w:val="26"/>
          <w:szCs w:val="26"/>
        </w:rPr>
        <w:t xml:space="preserve">   </w:t>
      </w:r>
      <w:r w:rsidRPr="007C6B43">
        <w:rPr>
          <w:sz w:val="26"/>
          <w:szCs w:val="26"/>
        </w:rPr>
        <w:t>Guarantee that logical decisions on their true and false sides.</w:t>
      </w:r>
    </w:p>
    <w:p w:rsidR="009579F3" w:rsidRPr="007C6B43" w:rsidRDefault="009579F3" w:rsidP="009579F3">
      <w:pPr>
        <w:pStyle w:val="ListParagraph"/>
        <w:numPr>
          <w:ilvl w:val="0"/>
          <w:numId w:val="13"/>
        </w:numPr>
        <w:tabs>
          <w:tab w:val="left" w:pos="567"/>
        </w:tabs>
        <w:spacing w:line="360" w:lineRule="auto"/>
        <w:contextualSpacing/>
        <w:jc w:val="both"/>
        <w:rPr>
          <w:sz w:val="26"/>
          <w:szCs w:val="26"/>
        </w:rPr>
      </w:pPr>
      <w:r>
        <w:rPr>
          <w:sz w:val="26"/>
          <w:szCs w:val="26"/>
        </w:rPr>
        <w:t xml:space="preserve">   </w:t>
      </w:r>
      <w:r w:rsidRPr="007C6B43">
        <w:rPr>
          <w:sz w:val="26"/>
          <w:szCs w:val="26"/>
        </w:rPr>
        <w:t>Exercise all logical decisions on their true and false sides.</w:t>
      </w:r>
    </w:p>
    <w:p w:rsidR="009579F3" w:rsidRPr="007C6B43" w:rsidRDefault="009579F3" w:rsidP="009579F3">
      <w:pPr>
        <w:pStyle w:val="ListParagraph"/>
        <w:numPr>
          <w:ilvl w:val="0"/>
          <w:numId w:val="13"/>
        </w:numPr>
        <w:spacing w:line="360" w:lineRule="auto"/>
        <w:contextualSpacing/>
        <w:jc w:val="both"/>
        <w:rPr>
          <w:sz w:val="26"/>
          <w:szCs w:val="26"/>
        </w:rPr>
      </w:pPr>
      <w:r w:rsidRPr="007C6B43">
        <w:rPr>
          <w:sz w:val="26"/>
          <w:szCs w:val="26"/>
        </w:rPr>
        <w:t>Execute all loops at their boundaries and within their operational bounds.</w:t>
      </w:r>
    </w:p>
    <w:p w:rsidR="009579F3" w:rsidRPr="007C6B43" w:rsidRDefault="009579F3" w:rsidP="009579F3">
      <w:pPr>
        <w:pStyle w:val="ListParagraph"/>
        <w:numPr>
          <w:ilvl w:val="0"/>
          <w:numId w:val="13"/>
        </w:numPr>
        <w:spacing w:line="360" w:lineRule="auto"/>
        <w:contextualSpacing/>
        <w:jc w:val="both"/>
        <w:rPr>
          <w:sz w:val="26"/>
          <w:szCs w:val="26"/>
        </w:rPr>
      </w:pPr>
      <w:r w:rsidRPr="007C6B43">
        <w:rPr>
          <w:sz w:val="26"/>
          <w:szCs w:val="26"/>
        </w:rPr>
        <w:t>Exercise internal data structure to assure their validity.</w:t>
      </w:r>
    </w:p>
    <w:p w:rsidR="009579F3" w:rsidRPr="007C6B43" w:rsidRDefault="009579F3" w:rsidP="009579F3">
      <w:pPr>
        <w:pStyle w:val="ListParagraph"/>
        <w:numPr>
          <w:ilvl w:val="0"/>
          <w:numId w:val="13"/>
        </w:numPr>
        <w:spacing w:line="360" w:lineRule="auto"/>
        <w:contextualSpacing/>
        <w:jc w:val="both"/>
        <w:rPr>
          <w:sz w:val="26"/>
          <w:szCs w:val="26"/>
        </w:rPr>
      </w:pPr>
      <w:r w:rsidRPr="007C6B43">
        <w:rPr>
          <w:sz w:val="26"/>
          <w:szCs w:val="26"/>
        </w:rPr>
        <w:t>Guarantee that all independent paths within a module level have been exercised    at least once.</w:t>
      </w:r>
    </w:p>
    <w:p w:rsidR="009579F3" w:rsidRPr="00A37303" w:rsidRDefault="009579F3" w:rsidP="009579F3">
      <w:pPr>
        <w:spacing w:line="360" w:lineRule="auto"/>
        <w:jc w:val="both"/>
        <w:rPr>
          <w:b/>
          <w:bCs/>
          <w:sz w:val="26"/>
          <w:szCs w:val="26"/>
        </w:rPr>
      </w:pPr>
      <w:r>
        <w:rPr>
          <w:b/>
          <w:bCs/>
          <w:sz w:val="26"/>
          <w:szCs w:val="26"/>
        </w:rPr>
        <w:t>9.4.2 Black Box Testing:-</w:t>
      </w:r>
    </w:p>
    <w:p w:rsidR="009579F3" w:rsidRPr="00EF7332" w:rsidRDefault="009579F3" w:rsidP="009579F3">
      <w:pPr>
        <w:spacing w:line="360" w:lineRule="auto"/>
        <w:ind w:firstLine="720"/>
        <w:jc w:val="both"/>
        <w:rPr>
          <w:color w:val="000000"/>
          <w:sz w:val="26"/>
          <w:szCs w:val="26"/>
        </w:rPr>
      </w:pPr>
      <w:r w:rsidRPr="00EF7332">
        <w:rPr>
          <w:sz w:val="26"/>
          <w:szCs w:val="26"/>
        </w:rPr>
        <w:t>This testing focuses on the functional requirements of the project.</w:t>
      </w:r>
      <w:r w:rsidRPr="00467890">
        <w:rPr>
          <w:sz w:val="26"/>
          <w:szCs w:val="26"/>
        </w:rPr>
        <w:t xml:space="preserve"> </w:t>
      </w:r>
      <w:r w:rsidRPr="00EF7332">
        <w:rPr>
          <w:sz w:val="26"/>
          <w:szCs w:val="26"/>
        </w:rPr>
        <w:t xml:space="preserve">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w:t>
      </w:r>
      <w:r w:rsidRPr="00EF7332">
        <w:rPr>
          <w:sz w:val="26"/>
          <w:szCs w:val="26"/>
        </w:rPr>
        <w:lastRenderedPageBreak/>
        <w:t xml:space="preserve">missing functions, interface errors, errors in data structures, error in functional logic are the errors falling in this category. </w:t>
      </w:r>
      <w:r>
        <w:rPr>
          <w:color w:val="000000"/>
          <w:sz w:val="26"/>
          <w:szCs w:val="26"/>
        </w:rPr>
        <w:t>treats the software as a "black</w:t>
      </w:r>
      <w:r w:rsidRPr="00EF7332">
        <w:rPr>
          <w:color w:val="000000"/>
          <w:sz w:val="26"/>
          <w:szCs w:val="26"/>
        </w:rPr>
        <w:t xml:space="preserve"> box"—without any knowledge of internal implementation. Black box testing methods include: </w:t>
      </w:r>
      <w:r w:rsidRPr="005E7F03">
        <w:rPr>
          <w:sz w:val="26"/>
          <w:szCs w:val="26"/>
        </w:rPr>
        <w:t>equivalence partitioning</w:t>
      </w:r>
      <w:r w:rsidRPr="00EF7332">
        <w:rPr>
          <w:color w:val="000000"/>
          <w:sz w:val="26"/>
          <w:szCs w:val="26"/>
        </w:rPr>
        <w:t xml:space="preserve">, </w:t>
      </w:r>
      <w:r w:rsidRPr="005E7F03">
        <w:rPr>
          <w:sz w:val="26"/>
          <w:szCs w:val="26"/>
        </w:rPr>
        <w:t>boundary value analysis</w:t>
      </w:r>
      <w:r w:rsidRPr="00EF7332">
        <w:rPr>
          <w:color w:val="000000"/>
          <w:sz w:val="26"/>
          <w:szCs w:val="26"/>
        </w:rPr>
        <w:t xml:space="preserve">, </w:t>
      </w:r>
      <w:r w:rsidRPr="005E7F03">
        <w:rPr>
          <w:sz w:val="26"/>
          <w:szCs w:val="26"/>
        </w:rPr>
        <w:t>all-pairs testing</w:t>
      </w:r>
      <w:r w:rsidRPr="00EF7332">
        <w:rPr>
          <w:color w:val="000000"/>
          <w:sz w:val="26"/>
          <w:szCs w:val="26"/>
        </w:rPr>
        <w:t xml:space="preserve">, </w:t>
      </w:r>
      <w:r w:rsidRPr="005E7F03">
        <w:rPr>
          <w:sz w:val="26"/>
          <w:szCs w:val="26"/>
        </w:rPr>
        <w:t>fuzz testing</w:t>
      </w:r>
      <w:r w:rsidRPr="00EF7332">
        <w:rPr>
          <w:color w:val="000000"/>
          <w:sz w:val="26"/>
          <w:szCs w:val="26"/>
        </w:rPr>
        <w:t xml:space="preserve">, </w:t>
      </w:r>
      <w:r w:rsidRPr="005E7F03">
        <w:rPr>
          <w:sz w:val="26"/>
          <w:szCs w:val="26"/>
        </w:rPr>
        <w:t>model-based testing</w:t>
      </w:r>
      <w:r w:rsidRPr="00EF7332">
        <w:rPr>
          <w:color w:val="000000"/>
          <w:sz w:val="26"/>
          <w:szCs w:val="26"/>
        </w:rPr>
        <w:t xml:space="preserve">, </w:t>
      </w:r>
      <w:r w:rsidRPr="005E7F03">
        <w:rPr>
          <w:sz w:val="26"/>
          <w:szCs w:val="26"/>
        </w:rPr>
        <w:t>exploratory testing</w:t>
      </w:r>
      <w:r w:rsidRPr="00EF7332">
        <w:rPr>
          <w:color w:val="000000"/>
          <w:sz w:val="26"/>
          <w:szCs w:val="26"/>
        </w:rPr>
        <w:t xml:space="preserve"> and specification-based testing.</w:t>
      </w:r>
    </w:p>
    <w:p w:rsidR="009579F3" w:rsidRPr="00EF7332" w:rsidRDefault="009579F3" w:rsidP="009579F3">
      <w:pPr>
        <w:pStyle w:val="BodyText3"/>
        <w:spacing w:after="0" w:line="360" w:lineRule="auto"/>
        <w:ind w:firstLine="720"/>
        <w:jc w:val="both"/>
        <w:rPr>
          <w:sz w:val="26"/>
          <w:szCs w:val="26"/>
        </w:rPr>
      </w:pPr>
      <w:r w:rsidRPr="00EF7332">
        <w:rPr>
          <w:sz w:val="26"/>
          <w:szCs w:val="26"/>
        </w:rPr>
        <w:t>It focuses on the functional requirements of the software</w:t>
      </w:r>
      <w:r>
        <w:rPr>
          <w:sz w:val="26"/>
          <w:szCs w:val="26"/>
        </w:rPr>
        <w:t>.</w:t>
      </w:r>
      <w:r w:rsidRPr="001B1C1A">
        <w:rPr>
          <w:sz w:val="26"/>
          <w:szCs w:val="26"/>
        </w:rPr>
        <w:t xml:space="preserve"> </w:t>
      </w:r>
      <w:r w:rsidRPr="00EF7332">
        <w:rPr>
          <w:sz w:val="26"/>
          <w:szCs w:val="26"/>
        </w:rPr>
        <w:t xml:space="preserve">The project has been sufficiently gone through the tests discovering following: </w:t>
      </w:r>
    </w:p>
    <w:p w:rsidR="009579F3" w:rsidRPr="00EF7332" w:rsidRDefault="009579F3" w:rsidP="009579F3">
      <w:pPr>
        <w:spacing w:line="360" w:lineRule="auto"/>
        <w:jc w:val="both"/>
        <w:rPr>
          <w:sz w:val="26"/>
          <w:szCs w:val="26"/>
        </w:rPr>
      </w:pPr>
      <w:r w:rsidRPr="00EF7332">
        <w:rPr>
          <w:sz w:val="26"/>
          <w:szCs w:val="26"/>
        </w:rPr>
        <w:t>1.  Incorrect or missing functions</w:t>
      </w:r>
    </w:p>
    <w:p w:rsidR="009579F3" w:rsidRPr="00EF7332" w:rsidRDefault="009579F3" w:rsidP="009579F3">
      <w:pPr>
        <w:spacing w:line="360" w:lineRule="auto"/>
        <w:jc w:val="both"/>
        <w:rPr>
          <w:sz w:val="26"/>
          <w:szCs w:val="26"/>
        </w:rPr>
      </w:pPr>
      <w:r w:rsidRPr="00EF7332">
        <w:rPr>
          <w:sz w:val="26"/>
          <w:szCs w:val="26"/>
        </w:rPr>
        <w:t>2. Interface errors</w:t>
      </w:r>
    </w:p>
    <w:p w:rsidR="009579F3" w:rsidRPr="00EF7332" w:rsidRDefault="009579F3" w:rsidP="009579F3">
      <w:pPr>
        <w:spacing w:line="360" w:lineRule="auto"/>
        <w:jc w:val="both"/>
        <w:rPr>
          <w:sz w:val="26"/>
          <w:szCs w:val="26"/>
        </w:rPr>
      </w:pPr>
      <w:r w:rsidRPr="00EF7332">
        <w:rPr>
          <w:sz w:val="26"/>
          <w:szCs w:val="26"/>
        </w:rPr>
        <w:t>3. Errors in data structures or external database access.</w:t>
      </w:r>
    </w:p>
    <w:p w:rsidR="009579F3" w:rsidRPr="00EF7332" w:rsidRDefault="009579F3" w:rsidP="009579F3">
      <w:pPr>
        <w:spacing w:line="360" w:lineRule="auto"/>
        <w:jc w:val="both"/>
        <w:rPr>
          <w:sz w:val="26"/>
          <w:szCs w:val="26"/>
        </w:rPr>
      </w:pPr>
      <w:r w:rsidRPr="00EF7332">
        <w:rPr>
          <w:sz w:val="26"/>
          <w:szCs w:val="26"/>
        </w:rPr>
        <w:t>4. Performance error.</w:t>
      </w:r>
    </w:p>
    <w:p w:rsidR="009579F3" w:rsidRPr="00EF7332" w:rsidRDefault="009579F3" w:rsidP="009579F3">
      <w:pPr>
        <w:spacing w:line="360" w:lineRule="auto"/>
        <w:jc w:val="both"/>
        <w:rPr>
          <w:sz w:val="26"/>
          <w:szCs w:val="26"/>
        </w:rPr>
      </w:pPr>
      <w:r w:rsidRPr="00EF7332">
        <w:rPr>
          <w:sz w:val="26"/>
          <w:szCs w:val="26"/>
        </w:rPr>
        <w:t>5. Initialization and termination error.</w:t>
      </w:r>
    </w:p>
    <w:p w:rsidR="009579F3" w:rsidRPr="00EF7332" w:rsidRDefault="009579F3" w:rsidP="009579F3">
      <w:pPr>
        <w:jc w:val="both"/>
        <w:rPr>
          <w:b/>
          <w:sz w:val="26"/>
          <w:szCs w:val="26"/>
        </w:rPr>
      </w:pPr>
      <w:r>
        <w:rPr>
          <w:b/>
          <w:sz w:val="26"/>
          <w:szCs w:val="26"/>
        </w:rPr>
        <w:t>9.5</w:t>
      </w:r>
      <w:r w:rsidRPr="00EF7332">
        <w:rPr>
          <w:b/>
          <w:sz w:val="26"/>
          <w:szCs w:val="26"/>
        </w:rPr>
        <w:t xml:space="preserve"> </w:t>
      </w:r>
      <w:r w:rsidRPr="005E7F03">
        <w:rPr>
          <w:b/>
          <w:sz w:val="26"/>
          <w:szCs w:val="26"/>
          <w:u w:val="single"/>
        </w:rPr>
        <w:t>Test Results</w:t>
      </w:r>
      <w:r w:rsidRPr="00EF7332">
        <w:rPr>
          <w:b/>
          <w:sz w:val="26"/>
          <w:szCs w:val="26"/>
        </w:rPr>
        <w:t>:-</w:t>
      </w:r>
    </w:p>
    <w:p w:rsidR="009579F3" w:rsidRPr="00EF7332" w:rsidRDefault="009579F3" w:rsidP="009579F3">
      <w:pPr>
        <w:spacing w:line="360" w:lineRule="auto"/>
        <w:ind w:firstLine="720"/>
        <w:jc w:val="both"/>
        <w:rPr>
          <w:sz w:val="26"/>
          <w:szCs w:val="26"/>
        </w:rPr>
      </w:pPr>
      <w:r w:rsidRPr="00EF7332">
        <w:rPr>
          <w:sz w:val="26"/>
          <w:szCs w:val="26"/>
        </w:rPr>
        <w:t>After applying alpha and beta test, we have observed that the system is working fine and all functional requirements are satisfied but interface need to be improved.</w:t>
      </w:r>
    </w:p>
    <w:p w:rsidR="009579F3" w:rsidRPr="00211FE2" w:rsidRDefault="009579F3" w:rsidP="009579F3">
      <w:pPr>
        <w:spacing w:before="240" w:after="240" w:line="360" w:lineRule="auto"/>
        <w:jc w:val="both"/>
        <w:rPr>
          <w:b/>
          <w:sz w:val="26"/>
          <w:szCs w:val="26"/>
        </w:rPr>
      </w:pPr>
      <w:r>
        <w:rPr>
          <w:b/>
          <w:bCs/>
          <w:sz w:val="26"/>
          <w:szCs w:val="26"/>
        </w:rPr>
        <w:t xml:space="preserve">9.5.1 </w:t>
      </w:r>
      <w:r w:rsidRPr="00211FE2">
        <w:rPr>
          <w:b/>
          <w:bCs/>
          <w:sz w:val="26"/>
          <w:szCs w:val="26"/>
        </w:rPr>
        <w:t>Unit testing:</w:t>
      </w:r>
      <w:r>
        <w:rPr>
          <w:b/>
          <w:bCs/>
          <w:sz w:val="26"/>
          <w:szCs w:val="26"/>
        </w:rPr>
        <w:t>-</w:t>
      </w:r>
    </w:p>
    <w:p w:rsidR="009579F3" w:rsidRPr="00EF7332" w:rsidRDefault="009579F3" w:rsidP="009579F3">
      <w:pPr>
        <w:spacing w:before="240" w:after="240" w:line="360" w:lineRule="auto"/>
        <w:ind w:firstLine="720"/>
        <w:jc w:val="both"/>
        <w:rPr>
          <w:sz w:val="26"/>
          <w:szCs w:val="26"/>
        </w:rPr>
      </w:pPr>
      <w:r w:rsidRPr="00EF7332">
        <w:rPr>
          <w:sz w:val="26"/>
          <w:szCs w:val="26"/>
        </w:rPr>
        <w:t>Unit testing is essential for the verification of the code produced during the coding phase and hence the goal is to test the internal logic of the modules.  Using the detailed design description as a guide, important paths are tested to uncover errors</w:t>
      </w:r>
      <w:r>
        <w:rPr>
          <w:sz w:val="26"/>
          <w:szCs w:val="26"/>
        </w:rPr>
        <w:t xml:space="preserve"> with</w:t>
      </w:r>
      <w:r w:rsidRPr="00EF7332">
        <w:rPr>
          <w:sz w:val="26"/>
          <w:szCs w:val="26"/>
        </w:rPr>
        <w:t xml:space="preserve">in the boundary of the modules.  These tests were carried out during the programming stage itself. All units of </w:t>
      </w:r>
      <w:r w:rsidRPr="00EF7332">
        <w:rPr>
          <w:bCs/>
          <w:iCs/>
          <w:sz w:val="26"/>
          <w:szCs w:val="26"/>
        </w:rPr>
        <w:t xml:space="preserve">ViennaSQL </w:t>
      </w:r>
      <w:r w:rsidRPr="00EF7332">
        <w:rPr>
          <w:sz w:val="26"/>
          <w:szCs w:val="26"/>
        </w:rPr>
        <w:t>were successfully tested.</w:t>
      </w:r>
    </w:p>
    <w:p w:rsidR="009579F3" w:rsidRPr="00211FE2" w:rsidRDefault="009579F3" w:rsidP="009579F3">
      <w:pPr>
        <w:spacing w:after="120" w:line="360" w:lineRule="auto"/>
        <w:jc w:val="both"/>
        <w:rPr>
          <w:b/>
          <w:sz w:val="26"/>
          <w:szCs w:val="26"/>
        </w:rPr>
      </w:pPr>
      <w:r>
        <w:rPr>
          <w:b/>
          <w:bCs/>
          <w:sz w:val="26"/>
          <w:szCs w:val="26"/>
        </w:rPr>
        <w:t xml:space="preserve">9.5.2 </w:t>
      </w:r>
      <w:r w:rsidRPr="00211FE2">
        <w:rPr>
          <w:b/>
          <w:bCs/>
          <w:sz w:val="26"/>
          <w:szCs w:val="26"/>
        </w:rPr>
        <w:t>Integration testing</w:t>
      </w:r>
      <w:r w:rsidRPr="00211FE2">
        <w:rPr>
          <w:b/>
          <w:sz w:val="26"/>
          <w:szCs w:val="26"/>
        </w:rPr>
        <w:t>:</w:t>
      </w:r>
      <w:r>
        <w:rPr>
          <w:b/>
          <w:sz w:val="26"/>
          <w:szCs w:val="26"/>
        </w:rPr>
        <w:t>-</w:t>
      </w:r>
    </w:p>
    <w:p w:rsidR="009579F3" w:rsidRPr="00EF7332" w:rsidRDefault="009579F3" w:rsidP="009579F3">
      <w:pPr>
        <w:spacing w:after="120" w:line="360" w:lineRule="auto"/>
        <w:ind w:firstLine="720"/>
        <w:jc w:val="both"/>
        <w:rPr>
          <w:sz w:val="26"/>
          <w:szCs w:val="26"/>
        </w:rPr>
      </w:pPr>
      <w:r w:rsidRPr="00EF7332">
        <w:rPr>
          <w:sz w:val="26"/>
          <w:szCs w:val="26"/>
        </w:rPr>
        <w:t>Integration testing focuses on unit tested modules and build the program structure that is dictated by the design phase.</w:t>
      </w:r>
    </w:p>
    <w:p w:rsidR="009579F3" w:rsidRPr="00211FE2" w:rsidRDefault="009579F3" w:rsidP="009579F3">
      <w:pPr>
        <w:spacing w:after="120" w:line="360" w:lineRule="auto"/>
        <w:jc w:val="both"/>
        <w:rPr>
          <w:b/>
          <w:sz w:val="26"/>
          <w:szCs w:val="26"/>
        </w:rPr>
      </w:pPr>
      <w:r>
        <w:rPr>
          <w:b/>
          <w:sz w:val="26"/>
          <w:szCs w:val="26"/>
        </w:rPr>
        <w:t xml:space="preserve">9.5.3 </w:t>
      </w:r>
      <w:r w:rsidRPr="00211FE2">
        <w:rPr>
          <w:b/>
          <w:sz w:val="26"/>
          <w:szCs w:val="26"/>
        </w:rPr>
        <w:t>System testing:</w:t>
      </w:r>
      <w:r>
        <w:rPr>
          <w:b/>
          <w:sz w:val="26"/>
          <w:szCs w:val="26"/>
        </w:rPr>
        <w:t>-</w:t>
      </w:r>
      <w:r w:rsidRPr="00211FE2">
        <w:rPr>
          <w:b/>
          <w:bCs/>
          <w:sz w:val="26"/>
          <w:szCs w:val="26"/>
        </w:rPr>
        <w:t xml:space="preserve"> </w:t>
      </w:r>
    </w:p>
    <w:p w:rsidR="009579F3" w:rsidRPr="00EF7332" w:rsidRDefault="009579F3" w:rsidP="009579F3">
      <w:pPr>
        <w:spacing w:line="360" w:lineRule="auto"/>
        <w:ind w:firstLine="720"/>
        <w:jc w:val="both"/>
        <w:rPr>
          <w:sz w:val="26"/>
          <w:szCs w:val="26"/>
        </w:rPr>
      </w:pPr>
      <w:r w:rsidRPr="00EF7332">
        <w:rPr>
          <w:sz w:val="26"/>
          <w:szCs w:val="26"/>
        </w:rPr>
        <w:lastRenderedPageBreak/>
        <w:t>System testing tests the integration of each module in the system. It also tests to find discrepancies between the system and its original objective, current specification and system documentation. The primary concern is the compatibility of individual modules.</w:t>
      </w:r>
      <w:r w:rsidRPr="00EF7332">
        <w:rPr>
          <w:bCs/>
          <w:sz w:val="26"/>
          <w:szCs w:val="26"/>
        </w:rPr>
        <w:t xml:space="preserve">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9579F3" w:rsidRPr="00211FE2" w:rsidRDefault="009579F3" w:rsidP="009579F3">
      <w:pPr>
        <w:pStyle w:val="Heading2"/>
        <w:spacing w:after="120" w:line="360" w:lineRule="auto"/>
        <w:jc w:val="both"/>
        <w:rPr>
          <w:rFonts w:ascii="Times New Roman" w:hAnsi="Times New Roman" w:cs="Times New Roman"/>
          <w:color w:val="auto"/>
        </w:rPr>
      </w:pPr>
      <w:r>
        <w:rPr>
          <w:rFonts w:ascii="Times New Roman" w:hAnsi="Times New Roman" w:cs="Times New Roman"/>
          <w:color w:val="auto"/>
        </w:rPr>
        <w:t xml:space="preserve">9.5.4 </w:t>
      </w:r>
      <w:r w:rsidRPr="00211FE2">
        <w:rPr>
          <w:rFonts w:ascii="Times New Roman" w:hAnsi="Times New Roman" w:cs="Times New Roman"/>
          <w:color w:val="auto"/>
        </w:rPr>
        <w:t>Acceptance Testing:</w:t>
      </w:r>
      <w:r>
        <w:rPr>
          <w:rFonts w:ascii="Times New Roman" w:hAnsi="Times New Roman" w:cs="Times New Roman"/>
          <w:color w:val="auto"/>
        </w:rPr>
        <w:t>-</w:t>
      </w:r>
    </w:p>
    <w:p w:rsidR="009579F3" w:rsidRDefault="009579F3" w:rsidP="009579F3">
      <w:pPr>
        <w:pStyle w:val="BodyTextIndent"/>
        <w:spacing w:before="240" w:after="240" w:line="360" w:lineRule="auto"/>
        <w:ind w:left="0" w:firstLine="720"/>
        <w:jc w:val="both"/>
        <w:rPr>
          <w:sz w:val="26"/>
          <w:szCs w:val="26"/>
        </w:rPr>
      </w:pPr>
      <w:r w:rsidRPr="00EF7332">
        <w:rPr>
          <w:sz w:val="26"/>
          <w:szCs w:val="26"/>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rsidR="009579F3" w:rsidRPr="00EF7332" w:rsidRDefault="009579F3" w:rsidP="009579F3">
      <w:pPr>
        <w:jc w:val="both"/>
        <w:rPr>
          <w:b/>
          <w:sz w:val="26"/>
          <w:szCs w:val="26"/>
        </w:rPr>
      </w:pPr>
      <w:r>
        <w:rPr>
          <w:b/>
          <w:sz w:val="26"/>
          <w:szCs w:val="26"/>
        </w:rPr>
        <w:t xml:space="preserve">9.5.5 </w:t>
      </w:r>
      <w:r w:rsidRPr="00EF7332">
        <w:rPr>
          <w:b/>
          <w:sz w:val="26"/>
          <w:szCs w:val="26"/>
        </w:rPr>
        <w:t>Alpha &amp; Beta testing:-</w:t>
      </w:r>
    </w:p>
    <w:p w:rsidR="009579F3" w:rsidRPr="00EF7332" w:rsidRDefault="009579F3" w:rsidP="009579F3">
      <w:pPr>
        <w:spacing w:line="360" w:lineRule="auto"/>
        <w:ind w:firstLine="720"/>
        <w:jc w:val="both"/>
        <w:rPr>
          <w:sz w:val="26"/>
          <w:szCs w:val="26"/>
        </w:rPr>
      </w:pPr>
      <w:r w:rsidRPr="00EF7332">
        <w:rPr>
          <w:sz w:val="26"/>
          <w:szCs w:val="26"/>
        </w:rPr>
        <w:t>It is virtually impossible for software developer to foresee how the customer will really use a program. When customer software is built for one customer of a series of acceptance test is conducted to enables the customer to validate all requirements.</w:t>
      </w:r>
    </w:p>
    <w:p w:rsidR="009579F3" w:rsidRPr="00EF7332" w:rsidRDefault="009579F3" w:rsidP="009579F3">
      <w:pPr>
        <w:spacing w:line="360" w:lineRule="auto"/>
        <w:ind w:firstLine="720"/>
        <w:jc w:val="both"/>
        <w:rPr>
          <w:sz w:val="26"/>
          <w:szCs w:val="26"/>
        </w:rPr>
      </w:pPr>
      <w:r w:rsidRPr="00EF7332">
        <w:rPr>
          <w:sz w:val="26"/>
          <w:szCs w:val="26"/>
        </w:rPr>
        <w:t>A customer conducts the alpha test at developer side. Alpha test were performed at our development side. Error and usage problems were noted and code was updated to remove all of them.</w:t>
      </w:r>
    </w:p>
    <w:p w:rsidR="009579F3" w:rsidRPr="00EF7332" w:rsidRDefault="009579F3" w:rsidP="009579F3">
      <w:pPr>
        <w:spacing w:line="360" w:lineRule="auto"/>
        <w:ind w:firstLine="720"/>
        <w:jc w:val="both"/>
        <w:rPr>
          <w:sz w:val="26"/>
          <w:szCs w:val="26"/>
        </w:rPr>
      </w:pPr>
      <w:r w:rsidRPr="00EF7332">
        <w:rPr>
          <w:sz w:val="26"/>
          <w:szCs w:val="26"/>
        </w:rPr>
        <w:t>The beta test is conducted at one or more customer sides by the end user of the software. The beta testing of our system is not performed fully, as the product is not yet fully deploy completely at the user’s site.</w:t>
      </w:r>
    </w:p>
    <w:p w:rsidR="009579F3" w:rsidRPr="00EF7332" w:rsidRDefault="009579F3" w:rsidP="009579F3">
      <w:pPr>
        <w:jc w:val="both"/>
        <w:rPr>
          <w:b/>
          <w:sz w:val="26"/>
          <w:szCs w:val="26"/>
        </w:rPr>
      </w:pPr>
      <w:r>
        <w:rPr>
          <w:b/>
          <w:sz w:val="26"/>
          <w:szCs w:val="26"/>
        </w:rPr>
        <w:t xml:space="preserve">9.6 </w:t>
      </w:r>
      <w:r w:rsidRPr="003E39DB">
        <w:rPr>
          <w:b/>
          <w:sz w:val="26"/>
          <w:szCs w:val="26"/>
          <w:u w:val="single"/>
        </w:rPr>
        <w:t>Test Plan</w:t>
      </w:r>
      <w:r w:rsidRPr="00EF7332">
        <w:rPr>
          <w:b/>
          <w:sz w:val="26"/>
          <w:szCs w:val="26"/>
        </w:rPr>
        <w:t>:</w:t>
      </w:r>
      <w:r>
        <w:rPr>
          <w:b/>
          <w:sz w:val="26"/>
          <w:szCs w:val="26"/>
        </w:rPr>
        <w:t>-</w:t>
      </w:r>
    </w:p>
    <w:p w:rsidR="009579F3" w:rsidRPr="00EF7332" w:rsidRDefault="009579F3" w:rsidP="009579F3">
      <w:pPr>
        <w:spacing w:line="360" w:lineRule="auto"/>
        <w:ind w:firstLine="720"/>
        <w:jc w:val="both"/>
        <w:rPr>
          <w:sz w:val="26"/>
          <w:szCs w:val="26"/>
        </w:rPr>
      </w:pPr>
      <w:r w:rsidRPr="00EF7332">
        <w:rPr>
          <w:sz w:val="26"/>
          <w:szCs w:val="26"/>
        </w:rPr>
        <w:t>A test plan is general document for the entire project that defines the scope, approach to be taken and the schedule of testing as well as identifies the test item for the entire testing process.</w:t>
      </w:r>
    </w:p>
    <w:p w:rsidR="009579F3" w:rsidRPr="00EF7332" w:rsidRDefault="009579F3" w:rsidP="009579F3">
      <w:pPr>
        <w:spacing w:line="360" w:lineRule="auto"/>
        <w:ind w:firstLine="720"/>
        <w:jc w:val="both"/>
        <w:rPr>
          <w:sz w:val="26"/>
          <w:szCs w:val="26"/>
        </w:rPr>
      </w:pPr>
      <w:r w:rsidRPr="00EF7332">
        <w:rPr>
          <w:sz w:val="26"/>
          <w:szCs w:val="26"/>
        </w:rPr>
        <w:lastRenderedPageBreak/>
        <w:t>The input for test process:-</w:t>
      </w:r>
    </w:p>
    <w:p w:rsidR="009579F3" w:rsidRPr="00EF7332" w:rsidRDefault="009579F3" w:rsidP="009579F3">
      <w:pPr>
        <w:spacing w:line="360" w:lineRule="auto"/>
        <w:ind w:left="720" w:firstLine="720"/>
        <w:jc w:val="both"/>
        <w:rPr>
          <w:sz w:val="26"/>
          <w:szCs w:val="26"/>
        </w:rPr>
      </w:pPr>
      <w:r w:rsidRPr="00EF7332">
        <w:rPr>
          <w:sz w:val="26"/>
          <w:szCs w:val="26"/>
        </w:rPr>
        <w:t>1. Project Plan</w:t>
      </w:r>
    </w:p>
    <w:p w:rsidR="009579F3" w:rsidRPr="00EF7332" w:rsidRDefault="009579F3" w:rsidP="009579F3">
      <w:pPr>
        <w:spacing w:line="360" w:lineRule="auto"/>
        <w:ind w:left="720" w:firstLine="720"/>
        <w:jc w:val="both"/>
        <w:rPr>
          <w:sz w:val="26"/>
          <w:szCs w:val="26"/>
        </w:rPr>
      </w:pPr>
      <w:r w:rsidRPr="00EF7332">
        <w:rPr>
          <w:sz w:val="26"/>
          <w:szCs w:val="26"/>
        </w:rPr>
        <w:t>2. Requirements Document</w:t>
      </w:r>
    </w:p>
    <w:p w:rsidR="009579F3" w:rsidRPr="00EF7332" w:rsidRDefault="009579F3" w:rsidP="009579F3">
      <w:pPr>
        <w:spacing w:line="360" w:lineRule="auto"/>
        <w:ind w:left="720" w:firstLine="720"/>
        <w:jc w:val="both"/>
        <w:rPr>
          <w:sz w:val="26"/>
          <w:szCs w:val="26"/>
        </w:rPr>
      </w:pPr>
      <w:r w:rsidRPr="00EF7332">
        <w:rPr>
          <w:sz w:val="26"/>
          <w:szCs w:val="26"/>
        </w:rPr>
        <w:t>3. System Design Document</w:t>
      </w:r>
    </w:p>
    <w:p w:rsidR="009579F3" w:rsidRDefault="009579F3" w:rsidP="009579F3">
      <w:pPr>
        <w:spacing w:line="360" w:lineRule="auto"/>
        <w:jc w:val="both"/>
        <w:rPr>
          <w:b/>
          <w:sz w:val="26"/>
          <w:szCs w:val="26"/>
          <w:u w:val="single"/>
        </w:rPr>
      </w:pPr>
    </w:p>
    <w:p w:rsidR="009579F3" w:rsidRPr="00EF7332" w:rsidRDefault="009579F3" w:rsidP="009579F3">
      <w:pPr>
        <w:spacing w:line="360" w:lineRule="auto"/>
        <w:ind w:firstLine="720"/>
        <w:jc w:val="both"/>
        <w:rPr>
          <w:b/>
          <w:sz w:val="26"/>
          <w:szCs w:val="26"/>
          <w:u w:val="single"/>
        </w:rPr>
      </w:pPr>
      <w:r w:rsidRPr="00EF7332">
        <w:rPr>
          <w:b/>
          <w:sz w:val="26"/>
          <w:szCs w:val="26"/>
          <w:u w:val="single"/>
        </w:rPr>
        <w:t>A test plan should contain the following:-</w:t>
      </w:r>
    </w:p>
    <w:p w:rsidR="009579F3" w:rsidRPr="00EF7332" w:rsidRDefault="009579F3" w:rsidP="009579F3">
      <w:pPr>
        <w:numPr>
          <w:ilvl w:val="0"/>
          <w:numId w:val="12"/>
        </w:numPr>
        <w:tabs>
          <w:tab w:val="num" w:pos="1134"/>
        </w:tabs>
        <w:spacing w:line="360" w:lineRule="auto"/>
        <w:jc w:val="both"/>
        <w:rPr>
          <w:sz w:val="26"/>
          <w:szCs w:val="26"/>
        </w:rPr>
      </w:pPr>
      <w:r w:rsidRPr="00EF7332">
        <w:rPr>
          <w:sz w:val="26"/>
          <w:szCs w:val="26"/>
        </w:rPr>
        <w:t>Test unit specification</w:t>
      </w:r>
    </w:p>
    <w:p w:rsidR="009579F3" w:rsidRPr="00EF7332" w:rsidRDefault="009579F3" w:rsidP="009579F3">
      <w:pPr>
        <w:numPr>
          <w:ilvl w:val="0"/>
          <w:numId w:val="12"/>
        </w:numPr>
        <w:spacing w:line="360" w:lineRule="auto"/>
        <w:jc w:val="both"/>
        <w:rPr>
          <w:sz w:val="26"/>
          <w:szCs w:val="26"/>
        </w:rPr>
      </w:pPr>
      <w:r w:rsidRPr="00EF7332">
        <w:rPr>
          <w:sz w:val="26"/>
          <w:szCs w:val="26"/>
        </w:rPr>
        <w:t>Feature to be tested</w:t>
      </w:r>
    </w:p>
    <w:p w:rsidR="009579F3" w:rsidRPr="00EF7332" w:rsidRDefault="009579F3" w:rsidP="009579F3">
      <w:pPr>
        <w:numPr>
          <w:ilvl w:val="0"/>
          <w:numId w:val="12"/>
        </w:numPr>
        <w:spacing w:line="360" w:lineRule="auto"/>
        <w:jc w:val="both"/>
        <w:rPr>
          <w:sz w:val="26"/>
          <w:szCs w:val="26"/>
        </w:rPr>
      </w:pPr>
      <w:r w:rsidRPr="00EF7332">
        <w:rPr>
          <w:sz w:val="26"/>
          <w:szCs w:val="26"/>
        </w:rPr>
        <w:t>Approach for testing</w:t>
      </w:r>
    </w:p>
    <w:p w:rsidR="009579F3" w:rsidRPr="00EF7332" w:rsidRDefault="009579F3" w:rsidP="009579F3">
      <w:pPr>
        <w:numPr>
          <w:ilvl w:val="0"/>
          <w:numId w:val="12"/>
        </w:numPr>
        <w:spacing w:line="360" w:lineRule="auto"/>
        <w:jc w:val="both"/>
        <w:rPr>
          <w:sz w:val="26"/>
          <w:szCs w:val="26"/>
        </w:rPr>
      </w:pPr>
      <w:r w:rsidRPr="00EF7332">
        <w:rPr>
          <w:sz w:val="26"/>
          <w:szCs w:val="26"/>
        </w:rPr>
        <w:t>Test deliverable</w:t>
      </w:r>
    </w:p>
    <w:p w:rsidR="009579F3" w:rsidRPr="00EF7332" w:rsidRDefault="009579F3" w:rsidP="009579F3">
      <w:pPr>
        <w:numPr>
          <w:ilvl w:val="0"/>
          <w:numId w:val="12"/>
        </w:numPr>
        <w:spacing w:line="360" w:lineRule="auto"/>
        <w:jc w:val="both"/>
        <w:rPr>
          <w:sz w:val="26"/>
          <w:szCs w:val="26"/>
        </w:rPr>
      </w:pPr>
      <w:r w:rsidRPr="00EF7332">
        <w:rPr>
          <w:sz w:val="26"/>
          <w:szCs w:val="26"/>
        </w:rPr>
        <w:t>Schedule</w:t>
      </w:r>
    </w:p>
    <w:p w:rsidR="009579F3" w:rsidRPr="003E39DB" w:rsidRDefault="009579F3" w:rsidP="009579F3">
      <w:pPr>
        <w:numPr>
          <w:ilvl w:val="0"/>
          <w:numId w:val="12"/>
        </w:numPr>
        <w:spacing w:line="360" w:lineRule="auto"/>
        <w:jc w:val="both"/>
        <w:rPr>
          <w:sz w:val="26"/>
          <w:szCs w:val="26"/>
        </w:rPr>
      </w:pPr>
      <w:r w:rsidRPr="00EF7332">
        <w:rPr>
          <w:sz w:val="26"/>
          <w:szCs w:val="26"/>
        </w:rPr>
        <w:t>Personal allocation</w:t>
      </w:r>
    </w:p>
    <w:p w:rsidR="009579F3" w:rsidRDefault="009579F3" w:rsidP="009579F3">
      <w:pPr>
        <w:spacing w:line="360" w:lineRule="auto"/>
        <w:jc w:val="both"/>
        <w:rPr>
          <w:b/>
          <w:sz w:val="26"/>
          <w:szCs w:val="26"/>
        </w:rPr>
      </w:pPr>
    </w:p>
    <w:p w:rsidR="009579F3" w:rsidRPr="00EF7332" w:rsidRDefault="009579F3" w:rsidP="009579F3">
      <w:pPr>
        <w:spacing w:line="360" w:lineRule="auto"/>
        <w:jc w:val="both"/>
        <w:rPr>
          <w:b/>
          <w:sz w:val="26"/>
          <w:szCs w:val="26"/>
        </w:rPr>
      </w:pPr>
      <w:r>
        <w:rPr>
          <w:b/>
          <w:sz w:val="26"/>
          <w:szCs w:val="26"/>
        </w:rPr>
        <w:t>9.7</w:t>
      </w:r>
      <w:r w:rsidRPr="00EF7332">
        <w:rPr>
          <w:b/>
          <w:sz w:val="26"/>
          <w:szCs w:val="26"/>
        </w:rPr>
        <w:t xml:space="preserve"> </w:t>
      </w:r>
      <w:r w:rsidRPr="003E39DB">
        <w:rPr>
          <w:b/>
          <w:sz w:val="26"/>
          <w:szCs w:val="26"/>
          <w:u w:val="single"/>
        </w:rPr>
        <w:t>Test case design</w:t>
      </w:r>
      <w:r w:rsidRPr="00EF7332">
        <w:rPr>
          <w:b/>
          <w:sz w:val="26"/>
          <w:szCs w:val="26"/>
        </w:rPr>
        <w:t>:-</w:t>
      </w:r>
    </w:p>
    <w:p w:rsidR="009579F3" w:rsidRDefault="009579F3" w:rsidP="009579F3">
      <w:pPr>
        <w:spacing w:line="360" w:lineRule="auto"/>
        <w:jc w:val="both"/>
        <w:rPr>
          <w:sz w:val="26"/>
          <w:szCs w:val="26"/>
        </w:rPr>
      </w:pPr>
      <w:r w:rsidRPr="00EF7332">
        <w:rPr>
          <w:sz w:val="26"/>
          <w:szCs w:val="26"/>
        </w:rPr>
        <w:t>Software testing is a critical element of software quality assurance and represents the ultimate review of specification, d</w:t>
      </w:r>
      <w:r>
        <w:rPr>
          <w:sz w:val="26"/>
          <w:szCs w:val="26"/>
        </w:rPr>
        <w:t xml:space="preserve">esign and coding. Testing is a </w:t>
      </w:r>
      <w:r w:rsidRPr="00EF7332">
        <w:rPr>
          <w:sz w:val="26"/>
          <w:szCs w:val="26"/>
        </w:rPr>
        <w:t xml:space="preserve">process of executing a program with the intent of finding an error. </w:t>
      </w:r>
    </w:p>
    <w:p w:rsidR="009579F3" w:rsidRPr="00EF7332" w:rsidRDefault="009579F3" w:rsidP="009579F3">
      <w:pPr>
        <w:pStyle w:val="BodyText"/>
        <w:spacing w:line="360" w:lineRule="auto"/>
        <w:jc w:val="both"/>
        <w:rPr>
          <w:sz w:val="26"/>
          <w:szCs w:val="26"/>
        </w:rPr>
      </w:pPr>
      <w:r w:rsidRPr="00EF7332">
        <w:rPr>
          <w:sz w:val="26"/>
          <w:szCs w:val="26"/>
        </w:rPr>
        <w:t>Test cases are derived to ensure that all statements in the program have been executed at least once during testing and that all logical conditions have been executed.</w:t>
      </w:r>
    </w:p>
    <w:p w:rsidR="009579F3" w:rsidRDefault="009579F3" w:rsidP="009579F3">
      <w:pPr>
        <w:pStyle w:val="BodyTextIndent2"/>
        <w:spacing w:line="360" w:lineRule="auto"/>
        <w:ind w:left="0"/>
        <w:jc w:val="both"/>
        <w:rPr>
          <w:sz w:val="26"/>
          <w:szCs w:val="26"/>
        </w:rPr>
      </w:pPr>
      <w:r w:rsidRPr="00EF7332">
        <w:rPr>
          <w:sz w:val="26"/>
          <w:szCs w:val="26"/>
        </w:rPr>
        <w:t>The test case specification for system testing has to be submitted for review before system testing commences.</w:t>
      </w:r>
    </w:p>
    <w:p w:rsidR="009579F3" w:rsidRDefault="009579F3" w:rsidP="009579F3">
      <w:pPr>
        <w:jc w:val="both"/>
        <w:rPr>
          <w:b/>
          <w:sz w:val="26"/>
          <w:szCs w:val="26"/>
        </w:rPr>
      </w:pPr>
    </w:p>
    <w:p w:rsidR="009579F3" w:rsidRDefault="009579F3" w:rsidP="009579F3">
      <w:pPr>
        <w:jc w:val="both"/>
        <w:rPr>
          <w:sz w:val="26"/>
          <w:szCs w:val="26"/>
        </w:rPr>
      </w:pPr>
      <w:r>
        <w:rPr>
          <w:b/>
          <w:sz w:val="26"/>
          <w:szCs w:val="26"/>
        </w:rPr>
        <w:t xml:space="preserve">9.7.1 </w:t>
      </w:r>
      <w:r>
        <w:rPr>
          <w:b/>
          <w:sz w:val="26"/>
          <w:szCs w:val="26"/>
          <w:u w:val="single"/>
        </w:rPr>
        <w:t>Test Case ‘A</w:t>
      </w:r>
      <w:r w:rsidRPr="00A42AE5">
        <w:rPr>
          <w:b/>
          <w:sz w:val="26"/>
          <w:szCs w:val="26"/>
          <w:u w:val="single"/>
        </w:rPr>
        <w:t>’</w:t>
      </w:r>
      <w:r>
        <w:rPr>
          <w:sz w:val="26"/>
          <w:szCs w:val="26"/>
        </w:rPr>
        <w:t>:</w:t>
      </w:r>
    </w:p>
    <w:p w:rsidR="009579F3" w:rsidRPr="00A42AE5" w:rsidRDefault="009579F3" w:rsidP="009579F3">
      <w:pPr>
        <w:jc w:val="both"/>
        <w:rPr>
          <w:sz w:val="26"/>
          <w:szCs w:val="26"/>
        </w:rPr>
      </w:pPr>
    </w:p>
    <w:tbl>
      <w:tblPr>
        <w:tblStyle w:val="TableGrid"/>
        <w:tblW w:w="0" w:type="auto"/>
        <w:tblLook w:val="04A0"/>
      </w:tblPr>
      <w:tblGrid>
        <w:gridCol w:w="1183"/>
        <w:gridCol w:w="2144"/>
        <w:gridCol w:w="2467"/>
        <w:gridCol w:w="1198"/>
        <w:gridCol w:w="1530"/>
      </w:tblGrid>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Test Case No</w:t>
            </w:r>
            <w:r>
              <w:rPr>
                <w:b/>
                <w:sz w:val="26"/>
                <w:szCs w:val="26"/>
              </w:rPr>
              <w:t>.</w:t>
            </w:r>
            <w:r w:rsidRPr="00AB74F8">
              <w:rPr>
                <w:b/>
                <w:sz w:val="26"/>
                <w:szCs w:val="26"/>
              </w:rPr>
              <w:t xml:space="preserve"> </w:t>
            </w:r>
          </w:p>
        </w:tc>
        <w:tc>
          <w:tcPr>
            <w:tcW w:w="2520" w:type="dxa"/>
          </w:tcPr>
          <w:p w:rsidR="009579F3" w:rsidRPr="00AB74F8" w:rsidRDefault="009579F3" w:rsidP="000121E3">
            <w:pPr>
              <w:jc w:val="both"/>
              <w:rPr>
                <w:b/>
                <w:sz w:val="26"/>
                <w:szCs w:val="26"/>
              </w:rPr>
            </w:pPr>
            <w:r w:rsidRPr="00AB74F8">
              <w:rPr>
                <w:b/>
                <w:sz w:val="26"/>
                <w:szCs w:val="26"/>
              </w:rPr>
              <w:t>Action</w:t>
            </w:r>
          </w:p>
        </w:tc>
        <w:tc>
          <w:tcPr>
            <w:tcW w:w="2880" w:type="dxa"/>
          </w:tcPr>
          <w:p w:rsidR="009579F3" w:rsidRPr="00AB74F8" w:rsidRDefault="009579F3" w:rsidP="000121E3">
            <w:pPr>
              <w:jc w:val="both"/>
              <w:rPr>
                <w:b/>
                <w:sz w:val="26"/>
                <w:szCs w:val="26"/>
              </w:rPr>
            </w:pPr>
            <w:r w:rsidRPr="00AB74F8">
              <w:rPr>
                <w:b/>
                <w:sz w:val="26"/>
                <w:szCs w:val="26"/>
              </w:rPr>
              <w:t>Expected Result</w:t>
            </w:r>
          </w:p>
        </w:tc>
        <w:tc>
          <w:tcPr>
            <w:tcW w:w="1260" w:type="dxa"/>
          </w:tcPr>
          <w:p w:rsidR="009579F3" w:rsidRPr="00AB74F8" w:rsidRDefault="009579F3" w:rsidP="000121E3">
            <w:pPr>
              <w:jc w:val="both"/>
              <w:rPr>
                <w:b/>
                <w:sz w:val="26"/>
                <w:szCs w:val="26"/>
              </w:rPr>
            </w:pPr>
            <w:r w:rsidRPr="00AB74F8">
              <w:rPr>
                <w:b/>
                <w:sz w:val="26"/>
                <w:szCs w:val="26"/>
              </w:rPr>
              <w:t>Success</w:t>
            </w:r>
          </w:p>
        </w:tc>
        <w:tc>
          <w:tcPr>
            <w:tcW w:w="1548" w:type="dxa"/>
          </w:tcPr>
          <w:p w:rsidR="009579F3" w:rsidRPr="00AB74F8" w:rsidRDefault="009579F3" w:rsidP="000121E3">
            <w:pPr>
              <w:jc w:val="both"/>
              <w:rPr>
                <w:b/>
                <w:sz w:val="26"/>
                <w:szCs w:val="26"/>
              </w:rPr>
            </w:pPr>
            <w:r w:rsidRPr="00AB74F8">
              <w:rPr>
                <w:b/>
                <w:sz w:val="26"/>
                <w:szCs w:val="26"/>
              </w:rPr>
              <w:t>Comments</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1</w:t>
            </w:r>
          </w:p>
        </w:tc>
        <w:tc>
          <w:tcPr>
            <w:tcW w:w="2520" w:type="dxa"/>
          </w:tcPr>
          <w:p w:rsidR="009579F3" w:rsidRPr="00AB74F8" w:rsidRDefault="009579F3" w:rsidP="000121E3">
            <w:pPr>
              <w:jc w:val="both"/>
              <w:rPr>
                <w:sz w:val="26"/>
                <w:szCs w:val="26"/>
              </w:rPr>
            </w:pPr>
            <w:r w:rsidRPr="00AB74F8">
              <w:rPr>
                <w:sz w:val="26"/>
                <w:szCs w:val="26"/>
              </w:rPr>
              <w:t>User tries to type symbols or alphabets in login account.</w:t>
            </w:r>
          </w:p>
        </w:tc>
        <w:tc>
          <w:tcPr>
            <w:tcW w:w="2880" w:type="dxa"/>
          </w:tcPr>
          <w:p w:rsidR="009579F3" w:rsidRPr="00AB74F8" w:rsidRDefault="009579F3" w:rsidP="000121E3">
            <w:pPr>
              <w:jc w:val="both"/>
              <w:rPr>
                <w:sz w:val="26"/>
                <w:szCs w:val="26"/>
              </w:rPr>
            </w:pPr>
            <w:r w:rsidRPr="00AB74F8">
              <w:rPr>
                <w:sz w:val="26"/>
                <w:szCs w:val="26"/>
              </w:rPr>
              <w:t>Not allowed to do so.  Prompted by error.</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2</w:t>
            </w:r>
          </w:p>
        </w:tc>
        <w:tc>
          <w:tcPr>
            <w:tcW w:w="2520" w:type="dxa"/>
          </w:tcPr>
          <w:p w:rsidR="009579F3" w:rsidRPr="00AB74F8" w:rsidRDefault="009579F3" w:rsidP="000121E3">
            <w:pPr>
              <w:jc w:val="both"/>
              <w:rPr>
                <w:sz w:val="26"/>
                <w:szCs w:val="26"/>
              </w:rPr>
            </w:pPr>
            <w:r w:rsidRPr="00AB74F8">
              <w:rPr>
                <w:sz w:val="26"/>
                <w:szCs w:val="26"/>
              </w:rPr>
              <w:t xml:space="preserve">User types incorrect </w:t>
            </w:r>
            <w:r w:rsidRPr="00AB74F8">
              <w:rPr>
                <w:sz w:val="26"/>
                <w:szCs w:val="26"/>
              </w:rPr>
              <w:lastRenderedPageBreak/>
              <w:t>password.</w:t>
            </w:r>
          </w:p>
        </w:tc>
        <w:tc>
          <w:tcPr>
            <w:tcW w:w="2880" w:type="dxa"/>
          </w:tcPr>
          <w:p w:rsidR="009579F3" w:rsidRPr="00AB74F8" w:rsidRDefault="009579F3" w:rsidP="000121E3">
            <w:pPr>
              <w:jc w:val="both"/>
              <w:rPr>
                <w:sz w:val="26"/>
                <w:szCs w:val="26"/>
              </w:rPr>
            </w:pPr>
            <w:r w:rsidRPr="00AB74F8">
              <w:rPr>
                <w:sz w:val="26"/>
                <w:szCs w:val="26"/>
              </w:rPr>
              <w:lastRenderedPageBreak/>
              <w:t xml:space="preserve">Invalid user id or password display. </w:t>
            </w:r>
            <w:r w:rsidRPr="00AB74F8">
              <w:rPr>
                <w:sz w:val="26"/>
                <w:szCs w:val="26"/>
              </w:rPr>
              <w:lastRenderedPageBreak/>
              <w:t>Prompted to re-type.</w:t>
            </w:r>
          </w:p>
        </w:tc>
        <w:tc>
          <w:tcPr>
            <w:tcW w:w="1260" w:type="dxa"/>
          </w:tcPr>
          <w:p w:rsidR="009579F3" w:rsidRPr="00AB74F8" w:rsidRDefault="009579F3" w:rsidP="000121E3">
            <w:pPr>
              <w:jc w:val="both"/>
              <w:rPr>
                <w:sz w:val="26"/>
                <w:szCs w:val="26"/>
              </w:rPr>
            </w:pPr>
            <w:r w:rsidRPr="00AB74F8">
              <w:rPr>
                <w:sz w:val="26"/>
                <w:szCs w:val="26"/>
              </w:rPr>
              <w:lastRenderedPageBreak/>
              <w:t>Yes</w:t>
            </w:r>
          </w:p>
        </w:tc>
        <w:tc>
          <w:tcPr>
            <w:tcW w:w="1548" w:type="dxa"/>
          </w:tcPr>
          <w:p w:rsidR="009579F3" w:rsidRPr="00AB74F8" w:rsidRDefault="009579F3" w:rsidP="000121E3">
            <w:pPr>
              <w:jc w:val="both"/>
              <w:rPr>
                <w:sz w:val="26"/>
                <w:szCs w:val="26"/>
              </w:rPr>
            </w:pPr>
            <w:r w:rsidRPr="00AB74F8">
              <w:rPr>
                <w:sz w:val="26"/>
                <w:szCs w:val="26"/>
              </w:rPr>
              <w:t xml:space="preserve">Action successfully </w:t>
            </w:r>
            <w:r w:rsidRPr="00AB74F8">
              <w:rPr>
                <w:sz w:val="26"/>
                <w:szCs w:val="26"/>
              </w:rPr>
              <w:lastRenderedPageBreak/>
              <w:t>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lastRenderedPageBreak/>
              <w:t>3</w:t>
            </w:r>
          </w:p>
        </w:tc>
        <w:tc>
          <w:tcPr>
            <w:tcW w:w="2520" w:type="dxa"/>
          </w:tcPr>
          <w:p w:rsidR="009579F3" w:rsidRPr="00AB74F8" w:rsidRDefault="009579F3" w:rsidP="000121E3">
            <w:pPr>
              <w:jc w:val="both"/>
              <w:rPr>
                <w:sz w:val="26"/>
                <w:szCs w:val="26"/>
              </w:rPr>
            </w:pPr>
            <w:r w:rsidRPr="00AB74F8">
              <w:rPr>
                <w:sz w:val="26"/>
                <w:szCs w:val="26"/>
              </w:rPr>
              <w:t>View profile option selected.</w:t>
            </w:r>
          </w:p>
        </w:tc>
        <w:tc>
          <w:tcPr>
            <w:tcW w:w="2880" w:type="dxa"/>
          </w:tcPr>
          <w:p w:rsidR="009579F3" w:rsidRPr="00AB74F8" w:rsidRDefault="009579F3" w:rsidP="000121E3">
            <w:pPr>
              <w:jc w:val="both"/>
              <w:rPr>
                <w:sz w:val="26"/>
                <w:szCs w:val="26"/>
              </w:rPr>
            </w:pPr>
            <w:r w:rsidRPr="00AB74F8">
              <w:rPr>
                <w:sz w:val="26"/>
                <w:szCs w:val="26"/>
              </w:rPr>
              <w:t>Account details field loaded dynamically to the same screen.</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bl>
    <w:p w:rsidR="009579F3" w:rsidRDefault="009579F3" w:rsidP="009579F3">
      <w:pPr>
        <w:jc w:val="both"/>
        <w:rPr>
          <w:sz w:val="26"/>
          <w:szCs w:val="26"/>
        </w:rPr>
      </w:pPr>
      <w:r w:rsidRPr="00AB74F8">
        <w:rPr>
          <w:sz w:val="26"/>
          <w:szCs w:val="26"/>
        </w:rPr>
        <w:t xml:space="preserve"> </w:t>
      </w:r>
    </w:p>
    <w:p w:rsidR="009579F3" w:rsidRDefault="009579F3" w:rsidP="009579F3">
      <w:pPr>
        <w:jc w:val="both"/>
        <w:rPr>
          <w:b/>
          <w:sz w:val="26"/>
          <w:szCs w:val="26"/>
        </w:rPr>
      </w:pPr>
    </w:p>
    <w:p w:rsidR="009579F3" w:rsidRDefault="009579F3" w:rsidP="009579F3">
      <w:pPr>
        <w:jc w:val="both"/>
        <w:rPr>
          <w:sz w:val="26"/>
          <w:szCs w:val="26"/>
        </w:rPr>
      </w:pPr>
      <w:r>
        <w:rPr>
          <w:b/>
          <w:sz w:val="26"/>
          <w:szCs w:val="26"/>
        </w:rPr>
        <w:t xml:space="preserve">9.7.2 </w:t>
      </w:r>
      <w:r w:rsidRPr="00A42AE5">
        <w:rPr>
          <w:b/>
          <w:sz w:val="26"/>
          <w:szCs w:val="26"/>
          <w:u w:val="single"/>
        </w:rPr>
        <w:t>Test Case ‘</w:t>
      </w:r>
      <w:r>
        <w:rPr>
          <w:b/>
          <w:sz w:val="26"/>
          <w:szCs w:val="26"/>
          <w:u w:val="single"/>
        </w:rPr>
        <w:t>B</w:t>
      </w:r>
      <w:r w:rsidRPr="00A42AE5">
        <w:rPr>
          <w:b/>
          <w:sz w:val="26"/>
          <w:szCs w:val="26"/>
          <w:u w:val="single"/>
        </w:rPr>
        <w:t>’</w:t>
      </w:r>
      <w:r>
        <w:rPr>
          <w:sz w:val="26"/>
          <w:szCs w:val="26"/>
        </w:rPr>
        <w:t>:</w:t>
      </w:r>
    </w:p>
    <w:p w:rsidR="009579F3" w:rsidRPr="00AB74F8" w:rsidRDefault="009579F3" w:rsidP="009579F3">
      <w:pPr>
        <w:jc w:val="both"/>
        <w:rPr>
          <w:sz w:val="26"/>
          <w:szCs w:val="26"/>
        </w:rPr>
      </w:pPr>
    </w:p>
    <w:tbl>
      <w:tblPr>
        <w:tblStyle w:val="TableGrid"/>
        <w:tblW w:w="0" w:type="auto"/>
        <w:tblLayout w:type="fixed"/>
        <w:tblLook w:val="04A0"/>
      </w:tblPr>
      <w:tblGrid>
        <w:gridCol w:w="1368"/>
        <w:gridCol w:w="2462"/>
        <w:gridCol w:w="2938"/>
        <w:gridCol w:w="1260"/>
        <w:gridCol w:w="1548"/>
      </w:tblGrid>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 xml:space="preserve">Test Case No. </w:t>
            </w:r>
          </w:p>
        </w:tc>
        <w:tc>
          <w:tcPr>
            <w:tcW w:w="2462" w:type="dxa"/>
          </w:tcPr>
          <w:p w:rsidR="009579F3" w:rsidRPr="00AB74F8" w:rsidRDefault="009579F3" w:rsidP="000121E3">
            <w:pPr>
              <w:jc w:val="both"/>
              <w:rPr>
                <w:b/>
                <w:sz w:val="26"/>
                <w:szCs w:val="26"/>
              </w:rPr>
            </w:pPr>
            <w:r w:rsidRPr="00AB74F8">
              <w:rPr>
                <w:b/>
                <w:sz w:val="26"/>
                <w:szCs w:val="26"/>
              </w:rPr>
              <w:t>Action</w:t>
            </w:r>
          </w:p>
        </w:tc>
        <w:tc>
          <w:tcPr>
            <w:tcW w:w="2938" w:type="dxa"/>
          </w:tcPr>
          <w:p w:rsidR="009579F3" w:rsidRPr="00AB74F8" w:rsidRDefault="009579F3" w:rsidP="000121E3">
            <w:pPr>
              <w:jc w:val="both"/>
              <w:rPr>
                <w:b/>
                <w:sz w:val="26"/>
                <w:szCs w:val="26"/>
              </w:rPr>
            </w:pPr>
            <w:r w:rsidRPr="00AB74F8">
              <w:rPr>
                <w:b/>
                <w:sz w:val="26"/>
                <w:szCs w:val="26"/>
              </w:rPr>
              <w:t>Expected Result</w:t>
            </w:r>
          </w:p>
        </w:tc>
        <w:tc>
          <w:tcPr>
            <w:tcW w:w="1260" w:type="dxa"/>
          </w:tcPr>
          <w:p w:rsidR="009579F3" w:rsidRPr="00AB74F8" w:rsidRDefault="009579F3" w:rsidP="000121E3">
            <w:pPr>
              <w:jc w:val="both"/>
              <w:rPr>
                <w:b/>
                <w:sz w:val="26"/>
                <w:szCs w:val="26"/>
              </w:rPr>
            </w:pPr>
            <w:r w:rsidRPr="00AB74F8">
              <w:rPr>
                <w:b/>
                <w:sz w:val="26"/>
                <w:szCs w:val="26"/>
              </w:rPr>
              <w:t>Success</w:t>
            </w:r>
          </w:p>
        </w:tc>
        <w:tc>
          <w:tcPr>
            <w:tcW w:w="1548" w:type="dxa"/>
          </w:tcPr>
          <w:p w:rsidR="009579F3" w:rsidRPr="00AB74F8" w:rsidRDefault="009579F3" w:rsidP="000121E3">
            <w:pPr>
              <w:jc w:val="both"/>
              <w:rPr>
                <w:b/>
                <w:sz w:val="26"/>
                <w:szCs w:val="26"/>
              </w:rPr>
            </w:pPr>
            <w:r w:rsidRPr="00AB74F8">
              <w:rPr>
                <w:b/>
                <w:sz w:val="26"/>
                <w:szCs w:val="26"/>
              </w:rPr>
              <w:t>Comments</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1</w:t>
            </w:r>
          </w:p>
        </w:tc>
        <w:tc>
          <w:tcPr>
            <w:tcW w:w="2462" w:type="dxa"/>
          </w:tcPr>
          <w:p w:rsidR="009579F3" w:rsidRPr="00AB74F8" w:rsidRDefault="009579F3" w:rsidP="000121E3">
            <w:pPr>
              <w:jc w:val="both"/>
              <w:rPr>
                <w:sz w:val="26"/>
                <w:szCs w:val="26"/>
              </w:rPr>
            </w:pPr>
            <w:r w:rsidRPr="00AB74F8">
              <w:rPr>
                <w:sz w:val="26"/>
                <w:szCs w:val="26"/>
              </w:rPr>
              <w:t>User leaves user id field empty.</w:t>
            </w:r>
          </w:p>
        </w:tc>
        <w:tc>
          <w:tcPr>
            <w:tcW w:w="2938" w:type="dxa"/>
          </w:tcPr>
          <w:p w:rsidR="009579F3" w:rsidRPr="00AB74F8" w:rsidRDefault="009579F3" w:rsidP="000121E3">
            <w:pPr>
              <w:jc w:val="both"/>
              <w:rPr>
                <w:sz w:val="26"/>
                <w:szCs w:val="26"/>
              </w:rPr>
            </w:pPr>
            <w:r w:rsidRPr="00AB74F8">
              <w:rPr>
                <w:sz w:val="26"/>
                <w:szCs w:val="26"/>
              </w:rPr>
              <w:t>Prompted to write the correct input</w:t>
            </w:r>
            <w:r>
              <w:rPr>
                <w:sz w:val="26"/>
                <w:szCs w:val="26"/>
              </w:rPr>
              <w:t>.</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2</w:t>
            </w:r>
          </w:p>
        </w:tc>
        <w:tc>
          <w:tcPr>
            <w:tcW w:w="2462" w:type="dxa"/>
          </w:tcPr>
          <w:p w:rsidR="009579F3" w:rsidRPr="00AB74F8" w:rsidRDefault="009579F3" w:rsidP="000121E3">
            <w:pPr>
              <w:jc w:val="both"/>
              <w:rPr>
                <w:sz w:val="26"/>
                <w:szCs w:val="26"/>
              </w:rPr>
            </w:pPr>
            <w:r w:rsidRPr="00AB74F8">
              <w:rPr>
                <w:sz w:val="26"/>
                <w:szCs w:val="26"/>
              </w:rPr>
              <w:t xml:space="preserve">User leaves </w:t>
            </w:r>
            <w:r>
              <w:rPr>
                <w:sz w:val="26"/>
                <w:szCs w:val="26"/>
              </w:rPr>
              <w:t xml:space="preserve">password </w:t>
            </w:r>
            <w:r w:rsidRPr="00AB74F8">
              <w:rPr>
                <w:sz w:val="26"/>
                <w:szCs w:val="26"/>
              </w:rPr>
              <w:t>field empty.</w:t>
            </w:r>
          </w:p>
        </w:tc>
        <w:tc>
          <w:tcPr>
            <w:tcW w:w="2938" w:type="dxa"/>
          </w:tcPr>
          <w:p w:rsidR="009579F3" w:rsidRPr="00AB74F8" w:rsidRDefault="009579F3" w:rsidP="000121E3">
            <w:pPr>
              <w:jc w:val="both"/>
              <w:rPr>
                <w:sz w:val="26"/>
                <w:szCs w:val="26"/>
              </w:rPr>
            </w:pPr>
            <w:r w:rsidRPr="00AB74F8">
              <w:rPr>
                <w:sz w:val="26"/>
                <w:szCs w:val="26"/>
              </w:rPr>
              <w:t>Prompted to write the correct input</w:t>
            </w:r>
            <w:r>
              <w:rPr>
                <w:sz w:val="26"/>
                <w:szCs w:val="26"/>
              </w:rPr>
              <w:t>.</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3</w:t>
            </w:r>
          </w:p>
        </w:tc>
        <w:tc>
          <w:tcPr>
            <w:tcW w:w="2462" w:type="dxa"/>
          </w:tcPr>
          <w:p w:rsidR="009579F3" w:rsidRPr="00AB74F8" w:rsidRDefault="009579F3" w:rsidP="000121E3">
            <w:pPr>
              <w:jc w:val="both"/>
              <w:rPr>
                <w:sz w:val="26"/>
                <w:szCs w:val="26"/>
              </w:rPr>
            </w:pPr>
            <w:r>
              <w:rPr>
                <w:sz w:val="26"/>
                <w:szCs w:val="26"/>
              </w:rPr>
              <w:t>User leaves mobile no</w:t>
            </w:r>
            <w:r w:rsidRPr="00AB74F8">
              <w:rPr>
                <w:sz w:val="26"/>
                <w:szCs w:val="26"/>
              </w:rPr>
              <w:t xml:space="preserve"> field empty.</w:t>
            </w:r>
          </w:p>
        </w:tc>
        <w:tc>
          <w:tcPr>
            <w:tcW w:w="2938" w:type="dxa"/>
          </w:tcPr>
          <w:p w:rsidR="009579F3" w:rsidRPr="00AB74F8" w:rsidRDefault="009579F3" w:rsidP="000121E3">
            <w:pPr>
              <w:jc w:val="both"/>
              <w:rPr>
                <w:sz w:val="26"/>
                <w:szCs w:val="26"/>
              </w:rPr>
            </w:pPr>
            <w:r w:rsidRPr="00AB74F8">
              <w:rPr>
                <w:sz w:val="26"/>
                <w:szCs w:val="26"/>
              </w:rPr>
              <w:t>Prompted to write the correct input</w:t>
            </w:r>
            <w:r>
              <w:rPr>
                <w:sz w:val="26"/>
                <w:szCs w:val="26"/>
              </w:rPr>
              <w:t>.</w:t>
            </w:r>
            <w:r w:rsidRPr="00AB74F8">
              <w:rPr>
                <w:sz w:val="26"/>
                <w:szCs w:val="26"/>
              </w:rPr>
              <w:t xml:space="preserve"> </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4</w:t>
            </w:r>
          </w:p>
        </w:tc>
        <w:tc>
          <w:tcPr>
            <w:tcW w:w="2462" w:type="dxa"/>
          </w:tcPr>
          <w:p w:rsidR="009579F3" w:rsidRPr="00AB74F8" w:rsidRDefault="009579F3" w:rsidP="000121E3">
            <w:pPr>
              <w:jc w:val="both"/>
              <w:rPr>
                <w:sz w:val="26"/>
                <w:szCs w:val="26"/>
              </w:rPr>
            </w:pPr>
            <w:r w:rsidRPr="00AB74F8">
              <w:rPr>
                <w:sz w:val="26"/>
                <w:szCs w:val="26"/>
              </w:rPr>
              <w:t>User types weak password. (length to</w:t>
            </w:r>
            <w:r>
              <w:rPr>
                <w:sz w:val="26"/>
                <w:szCs w:val="26"/>
              </w:rPr>
              <w:t>o</w:t>
            </w:r>
            <w:r w:rsidRPr="00AB74F8">
              <w:rPr>
                <w:sz w:val="26"/>
                <w:szCs w:val="26"/>
              </w:rPr>
              <w:t xml:space="preserve"> small)</w:t>
            </w:r>
          </w:p>
        </w:tc>
        <w:tc>
          <w:tcPr>
            <w:tcW w:w="2938" w:type="dxa"/>
          </w:tcPr>
          <w:p w:rsidR="009579F3" w:rsidRPr="00AB74F8" w:rsidRDefault="009579F3" w:rsidP="000121E3">
            <w:pPr>
              <w:jc w:val="both"/>
              <w:rPr>
                <w:sz w:val="26"/>
                <w:szCs w:val="26"/>
              </w:rPr>
            </w:pPr>
            <w:r w:rsidRPr="00AB74F8">
              <w:rPr>
                <w:sz w:val="26"/>
                <w:szCs w:val="26"/>
              </w:rPr>
              <w:t>Prompted to write correct input</w:t>
            </w:r>
            <w:r>
              <w:rPr>
                <w:sz w:val="26"/>
                <w:szCs w:val="26"/>
              </w:rPr>
              <w:t>.</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5</w:t>
            </w:r>
          </w:p>
        </w:tc>
        <w:tc>
          <w:tcPr>
            <w:tcW w:w="2462" w:type="dxa"/>
          </w:tcPr>
          <w:p w:rsidR="009579F3" w:rsidRPr="00AB74F8" w:rsidRDefault="009579F3" w:rsidP="000121E3">
            <w:pPr>
              <w:jc w:val="both"/>
              <w:rPr>
                <w:sz w:val="26"/>
                <w:szCs w:val="26"/>
              </w:rPr>
            </w:pPr>
            <w:r w:rsidRPr="00AB74F8">
              <w:rPr>
                <w:sz w:val="26"/>
                <w:szCs w:val="26"/>
              </w:rPr>
              <w:t>Typed password doesn’t match to confirm password</w:t>
            </w:r>
            <w:r>
              <w:rPr>
                <w:sz w:val="26"/>
                <w:szCs w:val="26"/>
              </w:rPr>
              <w:t>.</w:t>
            </w:r>
          </w:p>
        </w:tc>
        <w:tc>
          <w:tcPr>
            <w:tcW w:w="2938" w:type="dxa"/>
          </w:tcPr>
          <w:p w:rsidR="009579F3" w:rsidRPr="00AB74F8" w:rsidRDefault="009579F3" w:rsidP="000121E3">
            <w:pPr>
              <w:jc w:val="both"/>
              <w:rPr>
                <w:sz w:val="26"/>
                <w:szCs w:val="26"/>
              </w:rPr>
            </w:pPr>
            <w:r w:rsidRPr="00AB74F8">
              <w:rPr>
                <w:sz w:val="26"/>
                <w:szCs w:val="26"/>
              </w:rPr>
              <w:t>Prompted to write correct input</w:t>
            </w:r>
            <w:r>
              <w:rPr>
                <w:sz w:val="26"/>
                <w:szCs w:val="26"/>
              </w:rPr>
              <w:t>.</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6</w:t>
            </w:r>
          </w:p>
        </w:tc>
        <w:tc>
          <w:tcPr>
            <w:tcW w:w="2462" w:type="dxa"/>
          </w:tcPr>
          <w:p w:rsidR="009579F3" w:rsidRPr="00AB74F8" w:rsidRDefault="009579F3" w:rsidP="000121E3">
            <w:pPr>
              <w:jc w:val="both"/>
              <w:rPr>
                <w:sz w:val="26"/>
                <w:szCs w:val="26"/>
              </w:rPr>
            </w:pPr>
            <w:r w:rsidRPr="00AB74F8">
              <w:rPr>
                <w:sz w:val="26"/>
                <w:szCs w:val="26"/>
              </w:rPr>
              <w:t>User typed incorrect mobile no.</w:t>
            </w:r>
          </w:p>
        </w:tc>
        <w:tc>
          <w:tcPr>
            <w:tcW w:w="2938" w:type="dxa"/>
          </w:tcPr>
          <w:p w:rsidR="009579F3" w:rsidRPr="00AB74F8" w:rsidRDefault="009579F3" w:rsidP="000121E3">
            <w:pPr>
              <w:jc w:val="both"/>
              <w:rPr>
                <w:sz w:val="26"/>
                <w:szCs w:val="26"/>
              </w:rPr>
            </w:pPr>
            <w:r w:rsidRPr="00AB74F8">
              <w:rPr>
                <w:sz w:val="26"/>
                <w:szCs w:val="26"/>
              </w:rPr>
              <w:t>Prompted to write correct input</w:t>
            </w:r>
            <w:r>
              <w:rPr>
                <w:sz w:val="26"/>
                <w:szCs w:val="26"/>
              </w:rPr>
              <w:t>.</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7</w:t>
            </w:r>
          </w:p>
        </w:tc>
        <w:tc>
          <w:tcPr>
            <w:tcW w:w="2462" w:type="dxa"/>
          </w:tcPr>
          <w:p w:rsidR="009579F3" w:rsidRPr="00AB74F8" w:rsidRDefault="009579F3" w:rsidP="000121E3">
            <w:pPr>
              <w:jc w:val="both"/>
              <w:rPr>
                <w:sz w:val="26"/>
                <w:szCs w:val="26"/>
              </w:rPr>
            </w:pPr>
            <w:r w:rsidRPr="00AB74F8">
              <w:rPr>
                <w:sz w:val="26"/>
                <w:szCs w:val="26"/>
              </w:rPr>
              <w:t>User tries to type symbols are alphabet in mobile number field.</w:t>
            </w:r>
          </w:p>
        </w:tc>
        <w:tc>
          <w:tcPr>
            <w:tcW w:w="2938" w:type="dxa"/>
          </w:tcPr>
          <w:p w:rsidR="009579F3" w:rsidRPr="00AB74F8" w:rsidRDefault="009579F3" w:rsidP="000121E3">
            <w:pPr>
              <w:jc w:val="both"/>
              <w:rPr>
                <w:sz w:val="26"/>
                <w:szCs w:val="26"/>
              </w:rPr>
            </w:pPr>
            <w:r w:rsidRPr="00AB74F8">
              <w:rPr>
                <w:sz w:val="26"/>
                <w:szCs w:val="26"/>
              </w:rPr>
              <w:t>Not allowed to do so</w:t>
            </w:r>
            <w:r>
              <w:rPr>
                <w:sz w:val="26"/>
                <w:szCs w:val="26"/>
              </w:rPr>
              <w:t>.</w:t>
            </w:r>
          </w:p>
        </w:tc>
        <w:tc>
          <w:tcPr>
            <w:tcW w:w="1260" w:type="dxa"/>
          </w:tcPr>
          <w:p w:rsidR="009579F3" w:rsidRPr="00AB74F8" w:rsidRDefault="009579F3" w:rsidP="000121E3">
            <w:pPr>
              <w:jc w:val="both"/>
              <w:rPr>
                <w:sz w:val="26"/>
                <w:szCs w:val="26"/>
              </w:rPr>
            </w:pPr>
            <w:r w:rsidRPr="00AB74F8">
              <w:rPr>
                <w:sz w:val="26"/>
                <w:szCs w:val="26"/>
              </w:rPr>
              <w:t>yes</w:t>
            </w:r>
          </w:p>
        </w:tc>
        <w:tc>
          <w:tcPr>
            <w:tcW w:w="1548" w:type="dxa"/>
          </w:tcPr>
          <w:p w:rsidR="009579F3" w:rsidRPr="00AB74F8" w:rsidRDefault="009579F3" w:rsidP="000121E3">
            <w:pPr>
              <w:jc w:val="both"/>
              <w:rPr>
                <w:sz w:val="26"/>
                <w:szCs w:val="26"/>
              </w:rPr>
            </w:pPr>
            <w:r w:rsidRPr="00AB74F8">
              <w:rPr>
                <w:sz w:val="26"/>
                <w:szCs w:val="26"/>
              </w:rPr>
              <w:t>Action successfully tested</w:t>
            </w:r>
          </w:p>
        </w:tc>
      </w:tr>
    </w:tbl>
    <w:p w:rsidR="009579F3" w:rsidRPr="00AB74F8" w:rsidRDefault="009579F3" w:rsidP="009579F3">
      <w:pPr>
        <w:jc w:val="both"/>
        <w:rPr>
          <w:sz w:val="26"/>
          <w:szCs w:val="26"/>
        </w:rPr>
      </w:pPr>
      <w:r w:rsidRPr="00AB74F8">
        <w:rPr>
          <w:sz w:val="26"/>
          <w:szCs w:val="26"/>
        </w:rPr>
        <w:t xml:space="preserve"> </w:t>
      </w: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Default="009579F3" w:rsidP="009579F3">
      <w:pPr>
        <w:jc w:val="both"/>
        <w:rPr>
          <w:b/>
          <w:sz w:val="26"/>
          <w:szCs w:val="26"/>
        </w:rPr>
      </w:pPr>
    </w:p>
    <w:p w:rsidR="009579F3" w:rsidRPr="00AB74F8" w:rsidRDefault="009579F3" w:rsidP="009579F3">
      <w:pPr>
        <w:jc w:val="both"/>
        <w:rPr>
          <w:sz w:val="26"/>
          <w:szCs w:val="26"/>
        </w:rPr>
      </w:pPr>
      <w:r>
        <w:rPr>
          <w:b/>
          <w:sz w:val="26"/>
          <w:szCs w:val="26"/>
        </w:rPr>
        <w:t xml:space="preserve">9.7.3 </w:t>
      </w:r>
      <w:r w:rsidRPr="00A42AE5">
        <w:rPr>
          <w:b/>
          <w:sz w:val="26"/>
          <w:szCs w:val="26"/>
          <w:u w:val="single"/>
        </w:rPr>
        <w:t>Test Case ‘</w:t>
      </w:r>
      <w:r>
        <w:rPr>
          <w:b/>
          <w:sz w:val="26"/>
          <w:szCs w:val="26"/>
          <w:u w:val="single"/>
        </w:rPr>
        <w:t>C</w:t>
      </w:r>
      <w:r w:rsidRPr="00A42AE5">
        <w:rPr>
          <w:b/>
          <w:sz w:val="26"/>
          <w:szCs w:val="26"/>
          <w:u w:val="single"/>
        </w:rPr>
        <w:t>’</w:t>
      </w:r>
      <w:r>
        <w:rPr>
          <w:sz w:val="26"/>
          <w:szCs w:val="26"/>
        </w:rPr>
        <w:t>:</w:t>
      </w:r>
    </w:p>
    <w:tbl>
      <w:tblPr>
        <w:tblStyle w:val="TableGrid"/>
        <w:tblW w:w="0" w:type="auto"/>
        <w:tblLook w:val="04A0"/>
      </w:tblPr>
      <w:tblGrid>
        <w:gridCol w:w="1171"/>
        <w:gridCol w:w="2167"/>
        <w:gridCol w:w="2257"/>
        <w:gridCol w:w="1762"/>
        <w:gridCol w:w="1165"/>
      </w:tblGrid>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 xml:space="preserve">Test Case </w:t>
            </w:r>
            <w:r w:rsidRPr="00AB74F8">
              <w:rPr>
                <w:b/>
                <w:sz w:val="26"/>
                <w:szCs w:val="26"/>
              </w:rPr>
              <w:lastRenderedPageBreak/>
              <w:t>No.</w:t>
            </w:r>
          </w:p>
        </w:tc>
        <w:tc>
          <w:tcPr>
            <w:tcW w:w="2430" w:type="dxa"/>
          </w:tcPr>
          <w:p w:rsidR="009579F3" w:rsidRPr="00AB74F8" w:rsidRDefault="009579F3" w:rsidP="000121E3">
            <w:pPr>
              <w:jc w:val="both"/>
              <w:rPr>
                <w:b/>
                <w:sz w:val="26"/>
                <w:szCs w:val="26"/>
              </w:rPr>
            </w:pPr>
            <w:r w:rsidRPr="00AB74F8">
              <w:rPr>
                <w:b/>
                <w:sz w:val="26"/>
                <w:szCs w:val="26"/>
              </w:rPr>
              <w:lastRenderedPageBreak/>
              <w:t>Test Case title</w:t>
            </w:r>
          </w:p>
        </w:tc>
        <w:tc>
          <w:tcPr>
            <w:tcW w:w="2610" w:type="dxa"/>
          </w:tcPr>
          <w:p w:rsidR="009579F3" w:rsidRPr="00AB74F8" w:rsidRDefault="009579F3" w:rsidP="000121E3">
            <w:pPr>
              <w:jc w:val="both"/>
              <w:rPr>
                <w:b/>
                <w:sz w:val="26"/>
                <w:szCs w:val="26"/>
              </w:rPr>
            </w:pPr>
            <w:r w:rsidRPr="00AB74F8">
              <w:rPr>
                <w:b/>
                <w:sz w:val="26"/>
                <w:szCs w:val="26"/>
              </w:rPr>
              <w:t>Description</w:t>
            </w:r>
          </w:p>
        </w:tc>
        <w:tc>
          <w:tcPr>
            <w:tcW w:w="1890" w:type="dxa"/>
          </w:tcPr>
          <w:p w:rsidR="009579F3" w:rsidRPr="00AB74F8" w:rsidRDefault="009579F3" w:rsidP="000121E3">
            <w:pPr>
              <w:jc w:val="both"/>
              <w:rPr>
                <w:b/>
                <w:sz w:val="26"/>
                <w:szCs w:val="26"/>
              </w:rPr>
            </w:pPr>
            <w:r w:rsidRPr="00AB74F8">
              <w:rPr>
                <w:b/>
                <w:sz w:val="26"/>
                <w:szCs w:val="26"/>
              </w:rPr>
              <w:t>Expected outcome</w:t>
            </w:r>
          </w:p>
        </w:tc>
        <w:tc>
          <w:tcPr>
            <w:tcW w:w="1278" w:type="dxa"/>
          </w:tcPr>
          <w:p w:rsidR="009579F3" w:rsidRPr="00AB74F8" w:rsidRDefault="009579F3" w:rsidP="000121E3">
            <w:pPr>
              <w:jc w:val="both"/>
              <w:rPr>
                <w:b/>
                <w:sz w:val="26"/>
                <w:szCs w:val="26"/>
              </w:rPr>
            </w:pPr>
            <w:r w:rsidRPr="00AB74F8">
              <w:rPr>
                <w:b/>
                <w:sz w:val="26"/>
                <w:szCs w:val="26"/>
              </w:rPr>
              <w:t>Result</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lastRenderedPageBreak/>
              <w:t>1</w:t>
            </w:r>
          </w:p>
        </w:tc>
        <w:tc>
          <w:tcPr>
            <w:tcW w:w="2430" w:type="dxa"/>
          </w:tcPr>
          <w:p w:rsidR="009579F3" w:rsidRPr="00AB74F8" w:rsidRDefault="009579F3" w:rsidP="000121E3">
            <w:pPr>
              <w:jc w:val="both"/>
              <w:rPr>
                <w:sz w:val="26"/>
                <w:szCs w:val="26"/>
              </w:rPr>
            </w:pPr>
            <w:r>
              <w:rPr>
                <w:sz w:val="26"/>
                <w:szCs w:val="26"/>
              </w:rPr>
              <w:t xml:space="preserve">Successful </w:t>
            </w:r>
            <w:r w:rsidRPr="00AB74F8">
              <w:rPr>
                <w:sz w:val="26"/>
                <w:szCs w:val="26"/>
              </w:rPr>
              <w:t>new account creation.</w:t>
            </w:r>
          </w:p>
        </w:tc>
        <w:tc>
          <w:tcPr>
            <w:tcW w:w="2610" w:type="dxa"/>
          </w:tcPr>
          <w:p w:rsidR="009579F3" w:rsidRPr="00AB74F8" w:rsidRDefault="009579F3" w:rsidP="000121E3">
            <w:pPr>
              <w:jc w:val="both"/>
              <w:rPr>
                <w:sz w:val="26"/>
                <w:szCs w:val="26"/>
              </w:rPr>
            </w:pPr>
            <w:r>
              <w:rPr>
                <w:sz w:val="26"/>
                <w:szCs w:val="26"/>
              </w:rPr>
              <w:t xml:space="preserve">Registration with new userid, </w:t>
            </w:r>
            <w:r w:rsidRPr="00AB74F8">
              <w:rPr>
                <w:sz w:val="26"/>
                <w:szCs w:val="26"/>
              </w:rPr>
              <w:t>similar password and confirm password.</w:t>
            </w:r>
          </w:p>
        </w:tc>
        <w:tc>
          <w:tcPr>
            <w:tcW w:w="1890" w:type="dxa"/>
          </w:tcPr>
          <w:p w:rsidR="009579F3" w:rsidRPr="00AB74F8" w:rsidRDefault="009579F3" w:rsidP="000121E3">
            <w:pPr>
              <w:jc w:val="both"/>
              <w:rPr>
                <w:sz w:val="26"/>
                <w:szCs w:val="26"/>
              </w:rPr>
            </w:pPr>
            <w:r w:rsidRPr="00AB74F8">
              <w:rPr>
                <w:sz w:val="26"/>
                <w:szCs w:val="26"/>
              </w:rPr>
              <w:t>Registration should be successful and the user should enter into the login section.</w:t>
            </w:r>
          </w:p>
        </w:tc>
        <w:tc>
          <w:tcPr>
            <w:tcW w:w="1278" w:type="dxa"/>
          </w:tcPr>
          <w:p w:rsidR="009579F3" w:rsidRPr="00AB74F8" w:rsidRDefault="009579F3" w:rsidP="000121E3">
            <w:pPr>
              <w:jc w:val="both"/>
              <w:rPr>
                <w:sz w:val="26"/>
                <w:szCs w:val="26"/>
              </w:rPr>
            </w:pPr>
            <w:r w:rsidRPr="00AB74F8">
              <w:rPr>
                <w:sz w:val="26"/>
                <w:szCs w:val="26"/>
              </w:rPr>
              <w:t>passed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2</w:t>
            </w:r>
          </w:p>
        </w:tc>
        <w:tc>
          <w:tcPr>
            <w:tcW w:w="2430" w:type="dxa"/>
          </w:tcPr>
          <w:p w:rsidR="009579F3" w:rsidRPr="00AB74F8" w:rsidRDefault="009579F3" w:rsidP="000121E3">
            <w:pPr>
              <w:jc w:val="both"/>
              <w:rPr>
                <w:sz w:val="26"/>
                <w:szCs w:val="26"/>
              </w:rPr>
            </w:pPr>
            <w:r w:rsidRPr="00AB74F8">
              <w:rPr>
                <w:sz w:val="26"/>
                <w:szCs w:val="26"/>
              </w:rPr>
              <w:t>Unsuccessful registration due to dissimilar password and confirm password.</w:t>
            </w:r>
          </w:p>
        </w:tc>
        <w:tc>
          <w:tcPr>
            <w:tcW w:w="2610" w:type="dxa"/>
          </w:tcPr>
          <w:p w:rsidR="009579F3" w:rsidRPr="00AB74F8" w:rsidRDefault="009579F3" w:rsidP="000121E3">
            <w:pPr>
              <w:jc w:val="both"/>
              <w:rPr>
                <w:sz w:val="26"/>
                <w:szCs w:val="26"/>
              </w:rPr>
            </w:pPr>
            <w:r w:rsidRPr="00AB74F8">
              <w:rPr>
                <w:sz w:val="26"/>
                <w:szCs w:val="26"/>
              </w:rPr>
              <w:t>The password string is not similar in password and confirm password.</w:t>
            </w:r>
          </w:p>
        </w:tc>
        <w:tc>
          <w:tcPr>
            <w:tcW w:w="1890" w:type="dxa"/>
          </w:tcPr>
          <w:p w:rsidR="009579F3" w:rsidRPr="00AB74F8" w:rsidRDefault="009579F3" w:rsidP="000121E3">
            <w:pPr>
              <w:jc w:val="both"/>
              <w:rPr>
                <w:sz w:val="26"/>
                <w:szCs w:val="26"/>
              </w:rPr>
            </w:pPr>
            <w:r>
              <w:rPr>
                <w:sz w:val="26"/>
                <w:szCs w:val="26"/>
              </w:rPr>
              <w:t xml:space="preserve">Registration should fail with an </w:t>
            </w:r>
            <w:r w:rsidRPr="00AB74F8">
              <w:rPr>
                <w:sz w:val="26"/>
                <w:szCs w:val="26"/>
              </w:rPr>
              <w:t>error “password doesn’t match”.</w:t>
            </w:r>
          </w:p>
        </w:tc>
        <w:tc>
          <w:tcPr>
            <w:tcW w:w="1278" w:type="dxa"/>
          </w:tcPr>
          <w:p w:rsidR="009579F3" w:rsidRPr="00AB74F8" w:rsidRDefault="009579F3" w:rsidP="000121E3">
            <w:pPr>
              <w:jc w:val="both"/>
              <w:rPr>
                <w:sz w:val="26"/>
                <w:szCs w:val="26"/>
              </w:rPr>
            </w:pPr>
            <w:r w:rsidRPr="00AB74F8">
              <w:rPr>
                <w:sz w:val="26"/>
                <w:szCs w:val="26"/>
              </w:rPr>
              <w:t>Passed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3</w:t>
            </w:r>
          </w:p>
        </w:tc>
        <w:tc>
          <w:tcPr>
            <w:tcW w:w="2430" w:type="dxa"/>
          </w:tcPr>
          <w:p w:rsidR="009579F3" w:rsidRPr="00AB74F8" w:rsidRDefault="009579F3" w:rsidP="000121E3">
            <w:pPr>
              <w:jc w:val="both"/>
              <w:rPr>
                <w:sz w:val="26"/>
                <w:szCs w:val="26"/>
              </w:rPr>
            </w:pPr>
            <w:r w:rsidRPr="00AB74F8">
              <w:rPr>
                <w:sz w:val="26"/>
                <w:szCs w:val="26"/>
              </w:rPr>
              <w:t>Unsuccessful registration due to already existing userid.</w:t>
            </w:r>
          </w:p>
        </w:tc>
        <w:tc>
          <w:tcPr>
            <w:tcW w:w="2610" w:type="dxa"/>
          </w:tcPr>
          <w:p w:rsidR="009579F3" w:rsidRPr="00AB74F8" w:rsidRDefault="009579F3" w:rsidP="000121E3">
            <w:pPr>
              <w:jc w:val="both"/>
              <w:rPr>
                <w:sz w:val="26"/>
                <w:szCs w:val="26"/>
              </w:rPr>
            </w:pPr>
            <w:r w:rsidRPr="00AB74F8">
              <w:rPr>
                <w:sz w:val="26"/>
                <w:szCs w:val="26"/>
              </w:rPr>
              <w:t>Check with this id, is any user already exist.</w:t>
            </w:r>
          </w:p>
        </w:tc>
        <w:tc>
          <w:tcPr>
            <w:tcW w:w="1890" w:type="dxa"/>
          </w:tcPr>
          <w:p w:rsidR="009579F3" w:rsidRPr="00AB74F8" w:rsidRDefault="009579F3" w:rsidP="000121E3">
            <w:pPr>
              <w:jc w:val="both"/>
              <w:rPr>
                <w:sz w:val="26"/>
                <w:szCs w:val="26"/>
              </w:rPr>
            </w:pPr>
            <w:r w:rsidRPr="00AB74F8">
              <w:rPr>
                <w:sz w:val="26"/>
                <w:szCs w:val="26"/>
              </w:rPr>
              <w:t>Registration should fail with an error ‘user already exist’.</w:t>
            </w:r>
          </w:p>
        </w:tc>
        <w:tc>
          <w:tcPr>
            <w:tcW w:w="1278" w:type="dxa"/>
          </w:tcPr>
          <w:p w:rsidR="009579F3" w:rsidRPr="00AB74F8" w:rsidRDefault="009579F3" w:rsidP="000121E3">
            <w:pPr>
              <w:jc w:val="both"/>
              <w:rPr>
                <w:sz w:val="26"/>
                <w:szCs w:val="26"/>
              </w:rPr>
            </w:pPr>
            <w:r w:rsidRPr="00AB74F8">
              <w:rPr>
                <w:sz w:val="26"/>
                <w:szCs w:val="26"/>
              </w:rPr>
              <w:t>Passed</w:t>
            </w:r>
          </w:p>
        </w:tc>
      </w:tr>
      <w:tr w:rsidR="009579F3" w:rsidRPr="00AB74F8" w:rsidTr="000121E3">
        <w:tc>
          <w:tcPr>
            <w:tcW w:w="1368" w:type="dxa"/>
          </w:tcPr>
          <w:p w:rsidR="009579F3" w:rsidRPr="00AB74F8" w:rsidRDefault="009579F3" w:rsidP="000121E3">
            <w:pPr>
              <w:jc w:val="both"/>
              <w:rPr>
                <w:b/>
                <w:sz w:val="26"/>
                <w:szCs w:val="26"/>
              </w:rPr>
            </w:pPr>
            <w:r w:rsidRPr="00AB74F8">
              <w:rPr>
                <w:b/>
                <w:sz w:val="26"/>
                <w:szCs w:val="26"/>
              </w:rPr>
              <w:t>4</w:t>
            </w:r>
          </w:p>
        </w:tc>
        <w:tc>
          <w:tcPr>
            <w:tcW w:w="2430" w:type="dxa"/>
          </w:tcPr>
          <w:p w:rsidR="009579F3" w:rsidRPr="00AB74F8" w:rsidRDefault="009579F3" w:rsidP="000121E3">
            <w:pPr>
              <w:jc w:val="both"/>
              <w:rPr>
                <w:sz w:val="26"/>
                <w:szCs w:val="26"/>
              </w:rPr>
            </w:pPr>
            <w:r w:rsidRPr="00AB74F8">
              <w:rPr>
                <w:sz w:val="26"/>
                <w:szCs w:val="26"/>
              </w:rPr>
              <w:t>Unsuccessful registration due to incomplete or other incorrect details.</w:t>
            </w:r>
          </w:p>
        </w:tc>
        <w:tc>
          <w:tcPr>
            <w:tcW w:w="2610" w:type="dxa"/>
          </w:tcPr>
          <w:p w:rsidR="009579F3" w:rsidRPr="00AB74F8" w:rsidRDefault="009579F3" w:rsidP="000121E3">
            <w:pPr>
              <w:jc w:val="both"/>
              <w:rPr>
                <w:sz w:val="26"/>
                <w:szCs w:val="26"/>
              </w:rPr>
            </w:pPr>
            <w:r w:rsidRPr="00AB74F8">
              <w:rPr>
                <w:sz w:val="26"/>
                <w:szCs w:val="26"/>
              </w:rPr>
              <w:t>When all the information are not provided correctly by the user.</w:t>
            </w:r>
          </w:p>
        </w:tc>
        <w:tc>
          <w:tcPr>
            <w:tcW w:w="1890" w:type="dxa"/>
          </w:tcPr>
          <w:p w:rsidR="009579F3" w:rsidRPr="00AB74F8" w:rsidRDefault="009579F3" w:rsidP="000121E3">
            <w:pPr>
              <w:jc w:val="both"/>
              <w:rPr>
                <w:sz w:val="26"/>
                <w:szCs w:val="26"/>
              </w:rPr>
            </w:pPr>
            <w:r w:rsidRPr="00AB74F8">
              <w:rPr>
                <w:sz w:val="26"/>
                <w:szCs w:val="26"/>
              </w:rPr>
              <w:t>Registration should fail with an error ‘fill all the entries’.</w:t>
            </w:r>
          </w:p>
        </w:tc>
        <w:tc>
          <w:tcPr>
            <w:tcW w:w="1278" w:type="dxa"/>
          </w:tcPr>
          <w:p w:rsidR="009579F3" w:rsidRPr="00AB74F8" w:rsidRDefault="009579F3" w:rsidP="000121E3">
            <w:pPr>
              <w:jc w:val="both"/>
              <w:rPr>
                <w:sz w:val="26"/>
                <w:szCs w:val="26"/>
              </w:rPr>
            </w:pPr>
            <w:r w:rsidRPr="00AB74F8">
              <w:rPr>
                <w:sz w:val="26"/>
                <w:szCs w:val="26"/>
              </w:rPr>
              <w:t>Passed</w:t>
            </w:r>
          </w:p>
        </w:tc>
      </w:tr>
    </w:tbl>
    <w:p w:rsidR="009579F3" w:rsidRDefault="009579F3" w:rsidP="009579F3">
      <w:pPr>
        <w:jc w:val="both"/>
        <w:rPr>
          <w:b/>
          <w:sz w:val="26"/>
          <w:szCs w:val="26"/>
          <w:u w:val="single"/>
        </w:rPr>
      </w:pPr>
    </w:p>
    <w:p w:rsidR="009579F3" w:rsidRPr="00AB74F8" w:rsidRDefault="009579F3" w:rsidP="009579F3">
      <w:pPr>
        <w:jc w:val="both"/>
        <w:rPr>
          <w:sz w:val="26"/>
          <w:szCs w:val="26"/>
        </w:rPr>
      </w:pPr>
      <w:r>
        <w:rPr>
          <w:b/>
          <w:sz w:val="26"/>
          <w:szCs w:val="26"/>
        </w:rPr>
        <w:t xml:space="preserve">9.7.4 </w:t>
      </w:r>
      <w:r w:rsidRPr="00A42AE5">
        <w:rPr>
          <w:b/>
          <w:sz w:val="26"/>
          <w:szCs w:val="26"/>
          <w:u w:val="single"/>
        </w:rPr>
        <w:t>Test Case ‘</w:t>
      </w:r>
      <w:r>
        <w:rPr>
          <w:b/>
          <w:sz w:val="26"/>
          <w:szCs w:val="26"/>
          <w:u w:val="single"/>
        </w:rPr>
        <w:t>D</w:t>
      </w:r>
      <w:r w:rsidRPr="00A42AE5">
        <w:rPr>
          <w:b/>
          <w:sz w:val="26"/>
          <w:szCs w:val="26"/>
          <w:u w:val="single"/>
        </w:rPr>
        <w:t>’</w:t>
      </w:r>
      <w:r>
        <w:rPr>
          <w:sz w:val="26"/>
          <w:szCs w:val="26"/>
        </w:rPr>
        <w:t>:</w:t>
      </w:r>
    </w:p>
    <w:tbl>
      <w:tblPr>
        <w:tblStyle w:val="TableGrid"/>
        <w:tblW w:w="9576" w:type="dxa"/>
        <w:tblLook w:val="04A0"/>
      </w:tblPr>
      <w:tblGrid>
        <w:gridCol w:w="1757"/>
        <w:gridCol w:w="2087"/>
        <w:gridCol w:w="2090"/>
        <w:gridCol w:w="2096"/>
        <w:gridCol w:w="1546"/>
      </w:tblGrid>
      <w:tr w:rsidR="009579F3" w:rsidRPr="00AB74F8" w:rsidTr="000121E3">
        <w:tc>
          <w:tcPr>
            <w:tcW w:w="1757" w:type="dxa"/>
          </w:tcPr>
          <w:p w:rsidR="009579F3" w:rsidRPr="00AB74F8" w:rsidRDefault="009579F3" w:rsidP="000121E3">
            <w:pPr>
              <w:jc w:val="both"/>
              <w:rPr>
                <w:b/>
                <w:sz w:val="26"/>
                <w:szCs w:val="26"/>
              </w:rPr>
            </w:pPr>
            <w:r w:rsidRPr="00AB74F8">
              <w:rPr>
                <w:b/>
                <w:sz w:val="26"/>
                <w:szCs w:val="26"/>
              </w:rPr>
              <w:t xml:space="preserve">Test Case No </w:t>
            </w:r>
          </w:p>
        </w:tc>
        <w:tc>
          <w:tcPr>
            <w:tcW w:w="2087" w:type="dxa"/>
          </w:tcPr>
          <w:p w:rsidR="009579F3" w:rsidRPr="00AB74F8" w:rsidRDefault="009579F3" w:rsidP="000121E3">
            <w:pPr>
              <w:jc w:val="both"/>
              <w:rPr>
                <w:b/>
                <w:sz w:val="26"/>
                <w:szCs w:val="26"/>
              </w:rPr>
            </w:pPr>
            <w:r w:rsidRPr="00AB74F8">
              <w:rPr>
                <w:b/>
                <w:sz w:val="26"/>
                <w:szCs w:val="26"/>
              </w:rPr>
              <w:t>Test Case title</w:t>
            </w:r>
          </w:p>
        </w:tc>
        <w:tc>
          <w:tcPr>
            <w:tcW w:w="2090" w:type="dxa"/>
          </w:tcPr>
          <w:p w:rsidR="009579F3" w:rsidRPr="00AB74F8" w:rsidRDefault="009579F3" w:rsidP="000121E3">
            <w:pPr>
              <w:jc w:val="both"/>
              <w:rPr>
                <w:b/>
                <w:sz w:val="26"/>
                <w:szCs w:val="26"/>
              </w:rPr>
            </w:pPr>
            <w:r w:rsidRPr="00AB74F8">
              <w:rPr>
                <w:b/>
                <w:sz w:val="26"/>
                <w:szCs w:val="26"/>
              </w:rPr>
              <w:t>Description</w:t>
            </w:r>
          </w:p>
        </w:tc>
        <w:tc>
          <w:tcPr>
            <w:tcW w:w="2096" w:type="dxa"/>
          </w:tcPr>
          <w:p w:rsidR="009579F3" w:rsidRPr="00AB74F8" w:rsidRDefault="009579F3" w:rsidP="000121E3">
            <w:pPr>
              <w:jc w:val="both"/>
              <w:rPr>
                <w:b/>
                <w:sz w:val="26"/>
                <w:szCs w:val="26"/>
              </w:rPr>
            </w:pPr>
            <w:r w:rsidRPr="00AB74F8">
              <w:rPr>
                <w:b/>
                <w:sz w:val="26"/>
                <w:szCs w:val="26"/>
              </w:rPr>
              <w:t>Expected outcome</w:t>
            </w:r>
          </w:p>
        </w:tc>
        <w:tc>
          <w:tcPr>
            <w:tcW w:w="1546" w:type="dxa"/>
          </w:tcPr>
          <w:p w:rsidR="009579F3" w:rsidRPr="00AB74F8" w:rsidRDefault="009579F3" w:rsidP="000121E3">
            <w:pPr>
              <w:jc w:val="both"/>
              <w:rPr>
                <w:b/>
                <w:sz w:val="26"/>
                <w:szCs w:val="26"/>
              </w:rPr>
            </w:pPr>
            <w:r w:rsidRPr="00AB74F8">
              <w:rPr>
                <w:b/>
                <w:sz w:val="26"/>
                <w:szCs w:val="26"/>
              </w:rPr>
              <w:t>Result</w:t>
            </w:r>
          </w:p>
        </w:tc>
      </w:tr>
      <w:tr w:rsidR="009579F3" w:rsidRPr="00AB74F8" w:rsidTr="000121E3">
        <w:tc>
          <w:tcPr>
            <w:tcW w:w="1757" w:type="dxa"/>
          </w:tcPr>
          <w:p w:rsidR="009579F3" w:rsidRPr="00AB74F8" w:rsidRDefault="009579F3" w:rsidP="000121E3">
            <w:pPr>
              <w:jc w:val="both"/>
              <w:rPr>
                <w:b/>
                <w:sz w:val="26"/>
                <w:szCs w:val="26"/>
              </w:rPr>
            </w:pPr>
            <w:r w:rsidRPr="00AB74F8">
              <w:rPr>
                <w:b/>
                <w:sz w:val="26"/>
                <w:szCs w:val="26"/>
              </w:rPr>
              <w:t>1</w:t>
            </w:r>
          </w:p>
        </w:tc>
        <w:tc>
          <w:tcPr>
            <w:tcW w:w="2087" w:type="dxa"/>
          </w:tcPr>
          <w:p w:rsidR="009579F3" w:rsidRPr="00AB74F8" w:rsidRDefault="009579F3" w:rsidP="000121E3">
            <w:pPr>
              <w:jc w:val="both"/>
              <w:rPr>
                <w:sz w:val="26"/>
                <w:szCs w:val="26"/>
              </w:rPr>
            </w:pPr>
            <w:r w:rsidRPr="00AB74F8">
              <w:rPr>
                <w:sz w:val="26"/>
                <w:szCs w:val="26"/>
              </w:rPr>
              <w:t>Update the information.</w:t>
            </w:r>
          </w:p>
        </w:tc>
        <w:tc>
          <w:tcPr>
            <w:tcW w:w="2090" w:type="dxa"/>
          </w:tcPr>
          <w:p w:rsidR="009579F3" w:rsidRPr="00AB74F8" w:rsidRDefault="009579F3" w:rsidP="000121E3">
            <w:pPr>
              <w:jc w:val="both"/>
              <w:rPr>
                <w:sz w:val="26"/>
                <w:szCs w:val="26"/>
              </w:rPr>
            </w:pPr>
            <w:r w:rsidRPr="00AB74F8">
              <w:rPr>
                <w:sz w:val="26"/>
                <w:szCs w:val="26"/>
              </w:rPr>
              <w:t>Programmer should be able to update the record.</w:t>
            </w:r>
          </w:p>
        </w:tc>
        <w:tc>
          <w:tcPr>
            <w:tcW w:w="2096" w:type="dxa"/>
          </w:tcPr>
          <w:p w:rsidR="009579F3" w:rsidRPr="00AB74F8" w:rsidRDefault="009579F3" w:rsidP="000121E3">
            <w:pPr>
              <w:jc w:val="both"/>
              <w:rPr>
                <w:sz w:val="26"/>
                <w:szCs w:val="26"/>
              </w:rPr>
            </w:pPr>
            <w:r w:rsidRPr="00AB74F8">
              <w:rPr>
                <w:sz w:val="26"/>
                <w:szCs w:val="26"/>
              </w:rPr>
              <w:t>Successfully updated the record.</w:t>
            </w:r>
          </w:p>
        </w:tc>
        <w:tc>
          <w:tcPr>
            <w:tcW w:w="1546" w:type="dxa"/>
          </w:tcPr>
          <w:p w:rsidR="009579F3" w:rsidRPr="00AB74F8" w:rsidRDefault="009579F3" w:rsidP="000121E3">
            <w:pPr>
              <w:jc w:val="both"/>
              <w:rPr>
                <w:sz w:val="26"/>
                <w:szCs w:val="26"/>
              </w:rPr>
            </w:pPr>
            <w:r w:rsidRPr="00AB74F8">
              <w:rPr>
                <w:sz w:val="26"/>
                <w:szCs w:val="26"/>
              </w:rPr>
              <w:t>Passed</w:t>
            </w:r>
          </w:p>
        </w:tc>
      </w:tr>
      <w:tr w:rsidR="009579F3" w:rsidRPr="00AB74F8" w:rsidTr="000121E3">
        <w:tc>
          <w:tcPr>
            <w:tcW w:w="1757" w:type="dxa"/>
          </w:tcPr>
          <w:p w:rsidR="009579F3" w:rsidRPr="00AB74F8" w:rsidRDefault="009579F3" w:rsidP="000121E3">
            <w:pPr>
              <w:jc w:val="both"/>
              <w:rPr>
                <w:b/>
                <w:sz w:val="26"/>
                <w:szCs w:val="26"/>
              </w:rPr>
            </w:pPr>
            <w:r w:rsidRPr="00AB74F8">
              <w:rPr>
                <w:b/>
                <w:sz w:val="26"/>
                <w:szCs w:val="26"/>
              </w:rPr>
              <w:t>2</w:t>
            </w:r>
          </w:p>
        </w:tc>
        <w:tc>
          <w:tcPr>
            <w:tcW w:w="2087" w:type="dxa"/>
          </w:tcPr>
          <w:p w:rsidR="009579F3" w:rsidRPr="00AB74F8" w:rsidRDefault="009579F3" w:rsidP="000121E3">
            <w:pPr>
              <w:jc w:val="both"/>
              <w:rPr>
                <w:sz w:val="26"/>
                <w:szCs w:val="26"/>
              </w:rPr>
            </w:pPr>
            <w:r w:rsidRPr="00AB74F8">
              <w:rPr>
                <w:sz w:val="26"/>
                <w:szCs w:val="26"/>
              </w:rPr>
              <w:t>User login.</w:t>
            </w:r>
          </w:p>
        </w:tc>
        <w:tc>
          <w:tcPr>
            <w:tcW w:w="2090" w:type="dxa"/>
          </w:tcPr>
          <w:p w:rsidR="009579F3" w:rsidRPr="00AB74F8" w:rsidRDefault="009579F3" w:rsidP="000121E3">
            <w:pPr>
              <w:jc w:val="both"/>
              <w:rPr>
                <w:sz w:val="26"/>
                <w:szCs w:val="26"/>
              </w:rPr>
            </w:pPr>
            <w:r w:rsidRPr="00AB74F8">
              <w:rPr>
                <w:sz w:val="26"/>
                <w:szCs w:val="26"/>
              </w:rPr>
              <w:t>Verify the password given by the user. Shows main screen.</w:t>
            </w:r>
          </w:p>
        </w:tc>
        <w:tc>
          <w:tcPr>
            <w:tcW w:w="2096" w:type="dxa"/>
          </w:tcPr>
          <w:p w:rsidR="009579F3" w:rsidRPr="00AB74F8" w:rsidRDefault="009579F3" w:rsidP="000121E3">
            <w:pPr>
              <w:jc w:val="both"/>
              <w:rPr>
                <w:sz w:val="26"/>
                <w:szCs w:val="26"/>
              </w:rPr>
            </w:pPr>
            <w:r w:rsidRPr="00AB74F8">
              <w:rPr>
                <w:sz w:val="26"/>
                <w:szCs w:val="26"/>
              </w:rPr>
              <w:t>Verify the password and display main screen.</w:t>
            </w:r>
          </w:p>
        </w:tc>
        <w:tc>
          <w:tcPr>
            <w:tcW w:w="1546" w:type="dxa"/>
          </w:tcPr>
          <w:p w:rsidR="009579F3" w:rsidRPr="00AB74F8" w:rsidRDefault="009579F3" w:rsidP="000121E3">
            <w:pPr>
              <w:jc w:val="both"/>
              <w:rPr>
                <w:sz w:val="26"/>
                <w:szCs w:val="26"/>
              </w:rPr>
            </w:pPr>
            <w:r w:rsidRPr="00AB74F8">
              <w:rPr>
                <w:sz w:val="26"/>
                <w:szCs w:val="26"/>
              </w:rPr>
              <w:t>Passed</w:t>
            </w:r>
          </w:p>
        </w:tc>
      </w:tr>
      <w:tr w:rsidR="009579F3" w:rsidRPr="00AB74F8" w:rsidTr="000121E3">
        <w:tc>
          <w:tcPr>
            <w:tcW w:w="1757" w:type="dxa"/>
          </w:tcPr>
          <w:p w:rsidR="009579F3" w:rsidRPr="00AB74F8" w:rsidRDefault="009579F3" w:rsidP="000121E3">
            <w:pPr>
              <w:jc w:val="both"/>
              <w:rPr>
                <w:b/>
                <w:sz w:val="26"/>
                <w:szCs w:val="26"/>
              </w:rPr>
            </w:pPr>
            <w:r w:rsidRPr="00AB74F8">
              <w:rPr>
                <w:b/>
                <w:sz w:val="26"/>
                <w:szCs w:val="26"/>
              </w:rPr>
              <w:t>3</w:t>
            </w:r>
          </w:p>
        </w:tc>
        <w:tc>
          <w:tcPr>
            <w:tcW w:w="2087" w:type="dxa"/>
          </w:tcPr>
          <w:p w:rsidR="009579F3" w:rsidRPr="00AB74F8" w:rsidRDefault="009579F3" w:rsidP="000121E3">
            <w:pPr>
              <w:jc w:val="both"/>
              <w:rPr>
                <w:sz w:val="26"/>
                <w:szCs w:val="26"/>
              </w:rPr>
            </w:pPr>
            <w:r w:rsidRPr="00AB74F8">
              <w:rPr>
                <w:sz w:val="26"/>
                <w:szCs w:val="26"/>
              </w:rPr>
              <w:t>User logout</w:t>
            </w:r>
          </w:p>
        </w:tc>
        <w:tc>
          <w:tcPr>
            <w:tcW w:w="2090" w:type="dxa"/>
          </w:tcPr>
          <w:p w:rsidR="009579F3" w:rsidRPr="00AB74F8" w:rsidRDefault="009579F3" w:rsidP="000121E3">
            <w:pPr>
              <w:jc w:val="both"/>
              <w:rPr>
                <w:sz w:val="26"/>
                <w:szCs w:val="26"/>
              </w:rPr>
            </w:pPr>
            <w:r w:rsidRPr="00AB74F8">
              <w:rPr>
                <w:sz w:val="26"/>
                <w:szCs w:val="26"/>
              </w:rPr>
              <w:t>User should logout from the program.</w:t>
            </w:r>
          </w:p>
        </w:tc>
        <w:tc>
          <w:tcPr>
            <w:tcW w:w="2096" w:type="dxa"/>
          </w:tcPr>
          <w:p w:rsidR="009579F3" w:rsidRPr="00AB74F8" w:rsidRDefault="009579F3" w:rsidP="000121E3">
            <w:pPr>
              <w:jc w:val="both"/>
              <w:rPr>
                <w:sz w:val="26"/>
                <w:szCs w:val="26"/>
              </w:rPr>
            </w:pPr>
            <w:r w:rsidRPr="00AB74F8">
              <w:rPr>
                <w:sz w:val="26"/>
                <w:szCs w:val="26"/>
              </w:rPr>
              <w:t>Logout from the program.</w:t>
            </w:r>
          </w:p>
        </w:tc>
        <w:tc>
          <w:tcPr>
            <w:tcW w:w="1546" w:type="dxa"/>
          </w:tcPr>
          <w:p w:rsidR="009579F3" w:rsidRPr="00AB74F8" w:rsidRDefault="009579F3" w:rsidP="000121E3">
            <w:pPr>
              <w:jc w:val="both"/>
              <w:rPr>
                <w:sz w:val="26"/>
                <w:szCs w:val="26"/>
              </w:rPr>
            </w:pPr>
            <w:r w:rsidRPr="00AB74F8">
              <w:rPr>
                <w:sz w:val="26"/>
                <w:szCs w:val="26"/>
              </w:rPr>
              <w:t>Passed</w:t>
            </w:r>
          </w:p>
        </w:tc>
      </w:tr>
    </w:tbl>
    <w:p w:rsidR="009579F3" w:rsidRPr="00EF7332" w:rsidRDefault="009579F3" w:rsidP="009579F3">
      <w:pPr>
        <w:pStyle w:val="BodyText"/>
        <w:spacing w:line="360" w:lineRule="auto"/>
        <w:jc w:val="both"/>
        <w:rPr>
          <w:sz w:val="26"/>
          <w:szCs w:val="26"/>
        </w:rPr>
      </w:pPr>
    </w:p>
    <w:p w:rsidR="00A2783A" w:rsidRDefault="00A2783A" w:rsidP="009579F3">
      <w:pPr>
        <w:jc w:val="both"/>
        <w:rPr>
          <w:b/>
          <w:sz w:val="26"/>
          <w:szCs w:val="26"/>
        </w:rPr>
      </w:pPr>
    </w:p>
    <w:p w:rsidR="00A2783A" w:rsidRDefault="00A2783A" w:rsidP="009579F3">
      <w:pPr>
        <w:jc w:val="both"/>
        <w:rPr>
          <w:b/>
          <w:sz w:val="26"/>
          <w:szCs w:val="26"/>
        </w:rPr>
      </w:pPr>
      <w:r w:rsidRPr="00A2783A">
        <w:rPr>
          <w:b/>
          <w:noProof/>
          <w:sz w:val="26"/>
          <w:szCs w:val="26"/>
        </w:rPr>
        <w:lastRenderedPageBreak/>
        <w:drawing>
          <wp:inline distT="0" distB="0" distL="0" distR="0">
            <wp:extent cx="5274310" cy="3419003"/>
            <wp:effectExtent l="19050" t="0" r="254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5274310" cy="3419003"/>
                    </a:xfrm>
                    <a:prstGeom prst="rect">
                      <a:avLst/>
                    </a:prstGeom>
                    <a:noFill/>
                    <a:ln w="9525">
                      <a:noFill/>
                      <a:miter lim="800000"/>
                      <a:headEnd/>
                      <a:tailEnd/>
                    </a:ln>
                  </pic:spPr>
                </pic:pic>
              </a:graphicData>
            </a:graphic>
          </wp:inline>
        </w:drawing>
      </w:r>
      <w:r w:rsidRPr="00A2783A">
        <w:rPr>
          <w:rFonts w:ascii="Times-Roman" w:hAnsi="Times-Roman" w:cs="Times-Roman"/>
          <w:noProof/>
          <w:color w:val="000000"/>
          <w:sz w:val="28"/>
          <w:szCs w:val="28"/>
        </w:rPr>
        <w:t xml:space="preserve"> </w:t>
      </w:r>
      <w:r w:rsidRPr="00A2783A">
        <w:rPr>
          <w:b/>
          <w:noProof/>
          <w:sz w:val="26"/>
          <w:szCs w:val="26"/>
        </w:rPr>
        <w:drawing>
          <wp:inline distT="0" distB="0" distL="0" distR="0">
            <wp:extent cx="5274310" cy="1596367"/>
            <wp:effectExtent l="19050" t="0" r="254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74310" cy="1596367"/>
                    </a:xfrm>
                    <a:prstGeom prst="rect">
                      <a:avLst/>
                    </a:prstGeom>
                    <a:noFill/>
                    <a:ln w="9525">
                      <a:noFill/>
                      <a:miter lim="800000"/>
                      <a:headEnd/>
                      <a:tailEnd/>
                    </a:ln>
                  </pic:spPr>
                </pic:pic>
              </a:graphicData>
            </a:graphic>
          </wp:inline>
        </w:drawing>
      </w:r>
    </w:p>
    <w:p w:rsidR="009579F3" w:rsidRDefault="009579F3" w:rsidP="009579F3">
      <w:pPr>
        <w:jc w:val="both"/>
        <w:rPr>
          <w:b/>
          <w:sz w:val="26"/>
          <w:szCs w:val="26"/>
        </w:rPr>
      </w:pPr>
      <w:r>
        <w:rPr>
          <w:b/>
          <w:sz w:val="26"/>
          <w:szCs w:val="26"/>
        </w:rPr>
        <w:t xml:space="preserve">9.7.5 </w:t>
      </w:r>
      <w:r w:rsidRPr="00266953">
        <w:rPr>
          <w:b/>
          <w:sz w:val="26"/>
          <w:szCs w:val="26"/>
          <w:u w:val="single"/>
        </w:rPr>
        <w:t>Test Case Result</w:t>
      </w:r>
      <w:r>
        <w:rPr>
          <w:b/>
          <w:sz w:val="26"/>
          <w:szCs w:val="26"/>
        </w:rPr>
        <w:t xml:space="preserve"> :-</w:t>
      </w:r>
    </w:p>
    <w:p w:rsidR="009579F3" w:rsidRPr="00266953" w:rsidRDefault="009579F3" w:rsidP="009579F3">
      <w:pPr>
        <w:jc w:val="both"/>
        <w:rPr>
          <w:b/>
          <w:sz w:val="26"/>
          <w:szCs w:val="26"/>
          <w:u w:val="single"/>
        </w:rPr>
      </w:pPr>
      <w:r>
        <w:rPr>
          <w:sz w:val="26"/>
          <w:szCs w:val="26"/>
        </w:rPr>
        <w:t>After the testing of modules, no errors were found &amp; our project is well tested.</w:t>
      </w:r>
      <w:r w:rsidRPr="00EF7332">
        <w:rPr>
          <w:b/>
          <w:sz w:val="26"/>
          <w:szCs w:val="26"/>
        </w:rPr>
        <w:t xml:space="preserve">       </w: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9D0407" w:rsidP="003236DC">
      <w:pPr>
        <w:jc w:val="both"/>
        <w:rPr>
          <w:sz w:val="28"/>
          <w:szCs w:val="28"/>
        </w:rPr>
      </w:pPr>
      <w:r>
        <w:rPr>
          <w:noProof/>
          <w:sz w:val="28"/>
          <w:szCs w:val="28"/>
        </w:rPr>
        <w:pict>
          <v:shape id="_x0000_s1068" type="#_x0000_t202" style="position:absolute;left:0;text-align:left;margin-left:-8.45pt;margin-top:15.95pt;width:415.3pt;height:104.65pt;z-index:251689984;mso-wrap-style:none" fillcolor="white [3212]" stroked="f" strokecolor="blue" strokeweight="0">
            <v:fill opacity="0"/>
            <v:textbox style="mso-next-textbox:#_x0000_s1068">
              <w:txbxContent>
                <w:p w:rsidR="00214297" w:rsidRDefault="00214297" w:rsidP="0093189D">
                  <w:pPr>
                    <w:tabs>
                      <w:tab w:val="left" w:pos="6380"/>
                      <w:tab w:val="right" w:pos="8306"/>
                    </w:tabs>
                    <w:jc w:val="right"/>
                    <w:rPr>
                      <w:b/>
                      <w:i/>
                      <w:sz w:val="56"/>
                      <w:szCs w:val="56"/>
                    </w:rPr>
                  </w:pPr>
                  <w:r>
                    <w:rPr>
                      <w:sz w:val="40"/>
                      <w:szCs w:val="40"/>
                    </w:rPr>
                    <w:t xml:space="preserve"> </w:t>
                  </w:r>
                  <w:r w:rsidRPr="00B17E18">
                    <w:rPr>
                      <w:b/>
                      <w:i/>
                      <w:sz w:val="48"/>
                      <w:szCs w:val="48"/>
                    </w:rPr>
                    <w:t xml:space="preserve"> </w:t>
                  </w:r>
                  <w:r>
                    <w:rPr>
                      <w:b/>
                      <w:i/>
                      <w:sz w:val="56"/>
                      <w:szCs w:val="56"/>
                    </w:rPr>
                    <w:t xml:space="preserve">CHAPTER </w:t>
                  </w:r>
                </w:p>
                <w:p w:rsidR="00214297" w:rsidRPr="00B17E18" w:rsidRDefault="00214297" w:rsidP="0093189D">
                  <w:pPr>
                    <w:tabs>
                      <w:tab w:val="left" w:pos="6380"/>
                      <w:tab w:val="right" w:pos="8306"/>
                    </w:tabs>
                    <w:jc w:val="right"/>
                    <w:rPr>
                      <w:b/>
                      <w:i/>
                      <w:sz w:val="56"/>
                      <w:szCs w:val="56"/>
                    </w:rPr>
                  </w:pPr>
                  <w:r>
                    <w:rPr>
                      <w:b/>
                      <w:i/>
                      <w:sz w:val="56"/>
                      <w:szCs w:val="56"/>
                    </w:rPr>
                    <w:t xml:space="preserve">– 6 </w:t>
                  </w:r>
                  <w:r w:rsidRPr="00B17E18">
                    <w:rPr>
                      <w:b/>
                      <w:i/>
                      <w:sz w:val="56"/>
                      <w:szCs w:val="56"/>
                    </w:rPr>
                    <w:t xml:space="preserve">–                                  </w:t>
                  </w:r>
                  <w:r>
                    <w:rPr>
                      <w:b/>
                      <w:i/>
                      <w:sz w:val="56"/>
                      <w:szCs w:val="56"/>
                    </w:rPr>
                    <w:t>CONCLUSION</w:t>
                  </w:r>
                </w:p>
                <w:p w:rsidR="00214297" w:rsidRPr="000121E3" w:rsidRDefault="00214297" w:rsidP="0093189D">
                  <w:pPr>
                    <w:rPr>
                      <w:lang w:val="en-IN"/>
                    </w:rPr>
                  </w:pPr>
                </w:p>
              </w:txbxContent>
            </v:textbox>
          </v:shape>
        </w:pict>
      </w:r>
      <w:r>
        <w:rPr>
          <w:noProof/>
          <w:sz w:val="28"/>
          <w:szCs w:val="28"/>
        </w:rPr>
        <w:pict>
          <v:roundrect id="_x0000_s1067" style="position:absolute;left:0;text-align:left;margin-left:-60.05pt;margin-top:1.9pt;width:488.1pt;height:135.6pt;z-index:251688960" arcsize="10923f"/>
        </w:pic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16"/>
        <w:gridCol w:w="1006"/>
      </w:tblGrid>
      <w:tr w:rsidR="005E174D" w:rsidRPr="00CC0797" w:rsidTr="00B17E18">
        <w:tc>
          <w:tcPr>
            <w:tcW w:w="8838" w:type="dxa"/>
          </w:tcPr>
          <w:p w:rsidR="005E174D" w:rsidRPr="00CC0797" w:rsidRDefault="005E174D" w:rsidP="005E174D">
            <w:pPr>
              <w:pStyle w:val="normal0"/>
              <w:numPr>
                <w:ilvl w:val="1"/>
                <w:numId w:val="5"/>
              </w:numPr>
              <w:spacing w:after="0"/>
              <w:ind w:left="338" w:hanging="268"/>
              <w:jc w:val="both"/>
              <w:rPr>
                <w:rFonts w:ascii="Times New Roman" w:hAnsi="Times New Roman" w:cs="Times New Roman"/>
                <w:b/>
                <w:sz w:val="24"/>
                <w:szCs w:val="24"/>
              </w:rPr>
            </w:pPr>
            <w:r w:rsidRPr="00CC0797">
              <w:rPr>
                <w:rFonts w:ascii="Times New Roman" w:hAnsi="Times New Roman" w:cs="Times New Roman"/>
                <w:b/>
                <w:sz w:val="24"/>
                <w:szCs w:val="24"/>
              </w:rPr>
              <w:t xml:space="preserve">Chapter – </w:t>
            </w:r>
            <w:r w:rsidRPr="00CC0797">
              <w:rPr>
                <w:rFonts w:ascii="Times New Roman" w:eastAsia="Times New Roman" w:hAnsi="Times New Roman" w:cs="Times New Roman"/>
                <w:b/>
                <w:sz w:val="26"/>
              </w:rPr>
              <w:t xml:space="preserve">Conclusion and Discussion </w:t>
            </w:r>
          </w:p>
          <w:p w:rsidR="005E174D" w:rsidRPr="00CC0797" w:rsidRDefault="005E174D" w:rsidP="00B17E18">
            <w:pPr>
              <w:jc w:val="both"/>
              <w:rPr>
                <w:b/>
                <w:sz w:val="20"/>
                <w:szCs w:val="20"/>
              </w:rPr>
            </w:pPr>
            <w:r w:rsidRPr="00CC0797">
              <w:rPr>
                <w:b/>
                <w:sz w:val="20"/>
                <w:szCs w:val="20"/>
              </w:rPr>
              <w:t>It should include your learning and achievements from the project, limitations of the project, future expansions.</w:t>
            </w:r>
          </w:p>
        </w:tc>
        <w:tc>
          <w:tcPr>
            <w:tcW w:w="1127" w:type="dxa"/>
          </w:tcPr>
          <w:p w:rsidR="005E174D" w:rsidRPr="00CC0797" w:rsidRDefault="005E174D" w:rsidP="00B17E18">
            <w:pPr>
              <w:spacing w:line="276" w:lineRule="auto"/>
              <w:jc w:val="center"/>
              <w:rPr>
                <w:b/>
              </w:rPr>
            </w:pPr>
            <w:r w:rsidRPr="00CC0797">
              <w:rPr>
                <w:b/>
              </w:rPr>
              <w:t>97</w:t>
            </w:r>
          </w:p>
        </w:tc>
      </w:tr>
      <w:tr w:rsidR="005E174D" w:rsidRPr="00CC0797" w:rsidTr="00B17E18">
        <w:tc>
          <w:tcPr>
            <w:tcW w:w="8838" w:type="dxa"/>
          </w:tcPr>
          <w:p w:rsidR="005E174D" w:rsidRPr="00CC0797" w:rsidRDefault="005E174D" w:rsidP="00B17E18">
            <w:pPr>
              <w:spacing w:line="276" w:lineRule="auto"/>
              <w:rPr>
                <w:b/>
              </w:rPr>
            </w:pPr>
          </w:p>
        </w:tc>
        <w:tc>
          <w:tcPr>
            <w:tcW w:w="1127" w:type="dxa"/>
          </w:tcPr>
          <w:p w:rsidR="005E174D" w:rsidRPr="00CC0797" w:rsidRDefault="005E174D" w:rsidP="00B17E18">
            <w:pPr>
              <w:spacing w:line="276" w:lineRule="auto"/>
              <w:jc w:val="center"/>
              <w:rPr>
                <w:b/>
              </w:rPr>
            </w:pPr>
          </w:p>
        </w:tc>
      </w:tr>
    </w:tbl>
    <w:p w:rsidR="005E174D" w:rsidRDefault="005E174D" w:rsidP="003236DC">
      <w:pPr>
        <w:jc w:val="both"/>
        <w:rPr>
          <w:sz w:val="28"/>
          <w:szCs w:val="28"/>
        </w:rPr>
      </w:pPr>
    </w:p>
    <w:p w:rsidR="0093189D" w:rsidRDefault="0093189D" w:rsidP="003236DC">
      <w:pPr>
        <w:jc w:val="both"/>
        <w:rPr>
          <w:sz w:val="28"/>
          <w:szCs w:val="28"/>
        </w:rPr>
      </w:pPr>
    </w:p>
    <w:p w:rsidR="0093189D" w:rsidRDefault="0093189D" w:rsidP="003236DC">
      <w:pPr>
        <w:jc w:val="both"/>
        <w:rPr>
          <w:sz w:val="28"/>
          <w:szCs w:val="28"/>
        </w:rPr>
      </w:pPr>
    </w:p>
    <w:p w:rsidR="0093189D" w:rsidRDefault="0093189D" w:rsidP="003236DC">
      <w:pPr>
        <w:jc w:val="both"/>
        <w:rPr>
          <w:sz w:val="28"/>
          <w:szCs w:val="28"/>
        </w:rPr>
      </w:pPr>
    </w:p>
    <w:p w:rsidR="0093189D" w:rsidRDefault="0093189D" w:rsidP="003236DC">
      <w:pPr>
        <w:jc w:val="both"/>
        <w:rPr>
          <w:sz w:val="28"/>
          <w:szCs w:val="28"/>
        </w:rPr>
      </w:pPr>
    </w:p>
    <w:p w:rsidR="0093189D" w:rsidRPr="0093189D" w:rsidRDefault="0093189D" w:rsidP="003236DC">
      <w:pPr>
        <w:jc w:val="both"/>
        <w:rPr>
          <w:sz w:val="28"/>
          <w:szCs w:val="28"/>
          <w:u w:val="single"/>
        </w:rPr>
      </w:pPr>
      <w:r w:rsidRPr="0093189D">
        <w:rPr>
          <w:sz w:val="28"/>
          <w:szCs w:val="28"/>
          <w:u w:val="single"/>
        </w:rPr>
        <w:t xml:space="preserve">6. </w:t>
      </w:r>
      <w:r w:rsidRPr="0093189D">
        <w:rPr>
          <w:b/>
          <w:sz w:val="28"/>
          <w:szCs w:val="28"/>
          <w:u w:val="single"/>
        </w:rPr>
        <w:t>Conclusion and Discussion</w:t>
      </w:r>
    </w:p>
    <w:p w:rsidR="0093189D" w:rsidRDefault="0093189D" w:rsidP="003236DC">
      <w:pPr>
        <w:jc w:val="both"/>
        <w:rPr>
          <w:sz w:val="28"/>
          <w:szCs w:val="28"/>
        </w:rPr>
      </w:pPr>
    </w:p>
    <w:p w:rsidR="009579F3" w:rsidRDefault="009579F3" w:rsidP="009579F3">
      <w:pPr>
        <w:spacing w:line="360" w:lineRule="auto"/>
        <w:jc w:val="both"/>
        <w:rPr>
          <w:b/>
          <w:sz w:val="30"/>
          <w:szCs w:val="30"/>
        </w:rPr>
      </w:pPr>
      <w:r>
        <w:rPr>
          <w:b/>
          <w:sz w:val="30"/>
          <w:szCs w:val="30"/>
        </w:rPr>
        <w:lastRenderedPageBreak/>
        <w:t>“Technology feeds on itself. Technology makes more technology possible.</w:t>
      </w:r>
      <w:r w:rsidRPr="00C7365D">
        <w:rPr>
          <w:b/>
          <w:sz w:val="26"/>
          <w:szCs w:val="26"/>
        </w:rPr>
        <w:t xml:space="preserve"> </w:t>
      </w:r>
      <w:r w:rsidRPr="00C7365D">
        <w:rPr>
          <w:b/>
          <w:sz w:val="30"/>
          <w:szCs w:val="30"/>
        </w:rPr>
        <w:t xml:space="preserve">And thus, it is very rightly called by Alvin Toffler, </w:t>
      </w:r>
      <w:r>
        <w:rPr>
          <w:b/>
          <w:sz w:val="30"/>
          <w:szCs w:val="30"/>
        </w:rPr>
        <w:t>‘</w:t>
      </w:r>
      <w:r w:rsidRPr="00C7365D">
        <w:rPr>
          <w:b/>
          <w:sz w:val="30"/>
          <w:szCs w:val="30"/>
        </w:rPr>
        <w:t>That’s great, growling engine of change ---Technology</w:t>
      </w:r>
      <w:r>
        <w:rPr>
          <w:b/>
          <w:sz w:val="30"/>
          <w:szCs w:val="30"/>
        </w:rPr>
        <w:t>’”</w:t>
      </w:r>
      <w:r w:rsidRPr="00C7365D">
        <w:rPr>
          <w:b/>
          <w:sz w:val="30"/>
          <w:szCs w:val="30"/>
        </w:rPr>
        <w:t>.</w:t>
      </w:r>
    </w:p>
    <w:p w:rsidR="009579F3" w:rsidRDefault="009579F3" w:rsidP="009579F3">
      <w:pPr>
        <w:spacing w:line="360" w:lineRule="auto"/>
        <w:jc w:val="both"/>
        <w:rPr>
          <w:sz w:val="26"/>
          <w:szCs w:val="26"/>
        </w:rPr>
      </w:pPr>
      <w:r w:rsidRPr="00C7365D">
        <w:rPr>
          <w:b/>
          <w:sz w:val="30"/>
          <w:szCs w:val="30"/>
        </w:rPr>
        <w:t xml:space="preserve">11.1 </w:t>
      </w:r>
      <w:r w:rsidRPr="005E3304">
        <w:rPr>
          <w:b/>
          <w:sz w:val="30"/>
          <w:szCs w:val="30"/>
          <w:u w:val="single"/>
        </w:rPr>
        <w:t>Conclusion</w:t>
      </w:r>
      <w:r>
        <w:rPr>
          <w:sz w:val="26"/>
          <w:szCs w:val="26"/>
        </w:rPr>
        <w:t>:-</w:t>
      </w:r>
    </w:p>
    <w:p w:rsidR="00EF4A28" w:rsidRDefault="00EF4A28" w:rsidP="00A04434">
      <w:pPr>
        <w:spacing w:line="360" w:lineRule="auto"/>
        <w:jc w:val="both"/>
        <w:rPr>
          <w:sz w:val="26"/>
          <w:szCs w:val="26"/>
        </w:rPr>
      </w:pPr>
      <w:r w:rsidRPr="00EF4A28">
        <w:rPr>
          <w:sz w:val="26"/>
          <w:szCs w:val="26"/>
        </w:rPr>
        <w:t>Nowadays, customers can reserve cars online, rent car online, and have the car brought to their door step once the customer is a registered member or go to the office to pick the car. The web based car rental system has offered an advantage to both customers as well as Car Rental Company to efficiently and effectively manage the business and satisfies customers’ need at the click of a button.</w:t>
      </w:r>
    </w:p>
    <w:p w:rsidR="00EF4A28" w:rsidRDefault="00EF4A28" w:rsidP="00A04434">
      <w:pPr>
        <w:spacing w:line="360" w:lineRule="auto"/>
        <w:jc w:val="both"/>
        <w:rPr>
          <w:sz w:val="26"/>
          <w:szCs w:val="26"/>
        </w:rPr>
      </w:pPr>
    </w:p>
    <w:p w:rsidR="00A04434" w:rsidRPr="00A04434" w:rsidRDefault="00A04434" w:rsidP="00A04434">
      <w:pPr>
        <w:spacing w:line="360" w:lineRule="auto"/>
        <w:jc w:val="both"/>
        <w:rPr>
          <w:sz w:val="26"/>
          <w:szCs w:val="26"/>
        </w:rPr>
      </w:pPr>
      <w:r w:rsidRPr="00A04434">
        <w:rPr>
          <w:sz w:val="26"/>
          <w:szCs w:val="26"/>
        </w:rPr>
        <w:t xml:space="preserve">7. EXPECTED OUTCOME </w:t>
      </w:r>
    </w:p>
    <w:p w:rsidR="00A04434" w:rsidRPr="00A04434" w:rsidRDefault="00A04434" w:rsidP="00A04434">
      <w:pPr>
        <w:spacing w:line="360" w:lineRule="auto"/>
        <w:jc w:val="both"/>
        <w:rPr>
          <w:sz w:val="26"/>
          <w:szCs w:val="26"/>
        </w:rPr>
      </w:pPr>
      <w:r w:rsidRPr="00A04434">
        <w:rPr>
          <w:sz w:val="26"/>
          <w:szCs w:val="26"/>
        </w:rPr>
        <w:t xml:space="preserve">             This online Car Renting Service will be very easy to use that will saves a lot of time, money and labour. This website will be eco friendly, the monitoring of the car activity and the overall business becomes easy and includes the least of paper work. It increases the efficiency of the management at offering quality services to the customers. It provides custom features development and support with the software. In this website the customer can also give a feedback of the drivers or the car rental service such as the driver is able to drive a car or not, the behavior of driver is good or bad and they satisfied or not from using this car rental service. It increases the efficiency of the management at offering quality services to the customers.</w:t>
      </w:r>
    </w:p>
    <w:p w:rsidR="00A04434" w:rsidRDefault="00A04434" w:rsidP="00A04434">
      <w:pPr>
        <w:spacing w:line="360" w:lineRule="auto"/>
        <w:jc w:val="both"/>
        <w:rPr>
          <w:sz w:val="26"/>
          <w:szCs w:val="26"/>
        </w:rPr>
      </w:pPr>
      <w:r w:rsidRPr="00A04434">
        <w:rPr>
          <w:sz w:val="26"/>
          <w:szCs w:val="26"/>
        </w:rPr>
        <w:t>It provides custom features development and support with the software.</w:t>
      </w:r>
    </w:p>
    <w:p w:rsidR="00A04434" w:rsidRDefault="00A04434" w:rsidP="00A04434">
      <w:pPr>
        <w:spacing w:line="360" w:lineRule="auto"/>
        <w:jc w:val="both"/>
        <w:rPr>
          <w:sz w:val="26"/>
          <w:szCs w:val="26"/>
        </w:rPr>
      </w:pPr>
    </w:p>
    <w:p w:rsidR="009579F3" w:rsidRPr="00EF7332" w:rsidRDefault="009579F3" w:rsidP="009579F3">
      <w:pPr>
        <w:spacing w:line="360" w:lineRule="auto"/>
        <w:jc w:val="both"/>
        <w:rPr>
          <w:sz w:val="26"/>
          <w:szCs w:val="26"/>
        </w:rPr>
      </w:pPr>
      <w:r w:rsidRPr="00EF7332">
        <w:rPr>
          <w:sz w:val="26"/>
          <w:szCs w:val="26"/>
        </w:rPr>
        <w:t>The package was designed in such a way that future modifications can be                               done easily. The following conclusions can be deduced from the development of the project.</w:t>
      </w:r>
    </w:p>
    <w:p w:rsidR="009579F3" w:rsidRPr="00EF7332" w:rsidRDefault="009579F3" w:rsidP="009579F3">
      <w:pPr>
        <w:numPr>
          <w:ilvl w:val="1"/>
          <w:numId w:val="10"/>
        </w:numPr>
        <w:spacing w:line="360" w:lineRule="auto"/>
        <w:jc w:val="both"/>
        <w:rPr>
          <w:sz w:val="26"/>
          <w:szCs w:val="26"/>
        </w:rPr>
      </w:pPr>
      <w:r w:rsidRPr="00EF7332">
        <w:rPr>
          <w:sz w:val="26"/>
          <w:szCs w:val="26"/>
        </w:rPr>
        <w:t>Automation of the entire system improves the efficiency</w:t>
      </w:r>
    </w:p>
    <w:p w:rsidR="009579F3" w:rsidRPr="00EF7332" w:rsidRDefault="009579F3" w:rsidP="009579F3">
      <w:pPr>
        <w:numPr>
          <w:ilvl w:val="1"/>
          <w:numId w:val="10"/>
        </w:numPr>
        <w:spacing w:line="360" w:lineRule="auto"/>
        <w:jc w:val="both"/>
        <w:rPr>
          <w:sz w:val="26"/>
          <w:szCs w:val="26"/>
        </w:rPr>
      </w:pPr>
      <w:r w:rsidRPr="00EF7332">
        <w:rPr>
          <w:sz w:val="26"/>
          <w:szCs w:val="26"/>
        </w:rPr>
        <w:t>It provides a friendly graphical user interface which proves to be better when compared to the existing system.</w:t>
      </w:r>
    </w:p>
    <w:p w:rsidR="009579F3" w:rsidRPr="00EF7332" w:rsidRDefault="009579F3" w:rsidP="009579F3">
      <w:pPr>
        <w:numPr>
          <w:ilvl w:val="1"/>
          <w:numId w:val="10"/>
        </w:numPr>
        <w:spacing w:line="360" w:lineRule="auto"/>
        <w:jc w:val="both"/>
        <w:rPr>
          <w:sz w:val="26"/>
          <w:szCs w:val="26"/>
        </w:rPr>
      </w:pPr>
      <w:r w:rsidRPr="00EF7332">
        <w:rPr>
          <w:sz w:val="26"/>
          <w:szCs w:val="26"/>
        </w:rPr>
        <w:lastRenderedPageBreak/>
        <w:t>It gives appropriate access to the authorized users depending on their permissions.</w:t>
      </w:r>
    </w:p>
    <w:p w:rsidR="009579F3" w:rsidRPr="00EF7332" w:rsidRDefault="009579F3" w:rsidP="009579F3">
      <w:pPr>
        <w:numPr>
          <w:ilvl w:val="1"/>
          <w:numId w:val="10"/>
        </w:numPr>
        <w:spacing w:line="360" w:lineRule="auto"/>
        <w:jc w:val="both"/>
        <w:rPr>
          <w:sz w:val="26"/>
          <w:szCs w:val="26"/>
        </w:rPr>
      </w:pPr>
      <w:r w:rsidRPr="00EF7332">
        <w:rPr>
          <w:sz w:val="26"/>
          <w:szCs w:val="26"/>
        </w:rPr>
        <w:t>It effectively overcomes the delay in communications.</w:t>
      </w:r>
    </w:p>
    <w:p w:rsidR="009579F3" w:rsidRPr="00EF7332" w:rsidRDefault="009579F3" w:rsidP="009579F3">
      <w:pPr>
        <w:numPr>
          <w:ilvl w:val="1"/>
          <w:numId w:val="10"/>
        </w:numPr>
        <w:spacing w:line="360" w:lineRule="auto"/>
        <w:jc w:val="both"/>
        <w:rPr>
          <w:sz w:val="26"/>
          <w:szCs w:val="26"/>
        </w:rPr>
      </w:pPr>
      <w:r w:rsidRPr="00EF7332">
        <w:rPr>
          <w:sz w:val="26"/>
          <w:szCs w:val="26"/>
        </w:rPr>
        <w:t>Updating of information becomes so easier.</w:t>
      </w:r>
    </w:p>
    <w:p w:rsidR="009579F3" w:rsidRPr="00EF7332" w:rsidRDefault="009579F3" w:rsidP="009579F3">
      <w:pPr>
        <w:numPr>
          <w:ilvl w:val="1"/>
          <w:numId w:val="10"/>
        </w:numPr>
        <w:spacing w:line="360" w:lineRule="auto"/>
        <w:jc w:val="both"/>
        <w:rPr>
          <w:sz w:val="26"/>
          <w:szCs w:val="26"/>
        </w:rPr>
      </w:pPr>
      <w:r w:rsidRPr="00EF7332">
        <w:rPr>
          <w:sz w:val="26"/>
          <w:szCs w:val="26"/>
        </w:rPr>
        <w:t>System security, data security and reliability are the striking features.</w:t>
      </w:r>
    </w:p>
    <w:p w:rsidR="009579F3" w:rsidRDefault="009579F3" w:rsidP="009579F3">
      <w:pPr>
        <w:numPr>
          <w:ilvl w:val="1"/>
          <w:numId w:val="10"/>
        </w:numPr>
        <w:spacing w:line="360" w:lineRule="auto"/>
        <w:jc w:val="both"/>
        <w:rPr>
          <w:sz w:val="26"/>
          <w:szCs w:val="26"/>
        </w:rPr>
      </w:pPr>
      <w:r w:rsidRPr="00EF7332">
        <w:rPr>
          <w:sz w:val="26"/>
          <w:szCs w:val="26"/>
        </w:rPr>
        <w:t>The System has adequate scope for modification in future if it is necessary.</w:t>
      </w:r>
    </w:p>
    <w:p w:rsidR="00A04434" w:rsidRPr="00A04434" w:rsidRDefault="00A04434" w:rsidP="00A04434">
      <w:pPr>
        <w:numPr>
          <w:ilvl w:val="1"/>
          <w:numId w:val="10"/>
        </w:numPr>
        <w:spacing w:line="360" w:lineRule="auto"/>
        <w:jc w:val="both"/>
        <w:rPr>
          <w:sz w:val="26"/>
          <w:szCs w:val="26"/>
        </w:rPr>
      </w:pPr>
      <w:r w:rsidRPr="00A04434">
        <w:rPr>
          <w:sz w:val="26"/>
          <w:szCs w:val="26"/>
        </w:rPr>
        <w:t>This Web application is restricted to only limited type of users.</w:t>
      </w:r>
    </w:p>
    <w:p w:rsidR="00A04434" w:rsidRPr="00D659F3" w:rsidRDefault="00A04434" w:rsidP="00A04434">
      <w:pPr>
        <w:numPr>
          <w:ilvl w:val="1"/>
          <w:numId w:val="10"/>
        </w:numPr>
        <w:spacing w:line="360" w:lineRule="auto"/>
        <w:jc w:val="both"/>
        <w:rPr>
          <w:sz w:val="26"/>
          <w:szCs w:val="26"/>
        </w:rPr>
      </w:pPr>
      <w:r w:rsidRPr="00A04434">
        <w:rPr>
          <w:sz w:val="26"/>
          <w:szCs w:val="26"/>
        </w:rPr>
        <w:t>Here the details of customers, drivers and cars are maintained.</w:t>
      </w:r>
    </w:p>
    <w:p w:rsidR="009579F3" w:rsidRPr="00EF7332" w:rsidRDefault="009579F3" w:rsidP="009579F3">
      <w:pPr>
        <w:spacing w:line="360" w:lineRule="auto"/>
        <w:jc w:val="both"/>
        <w:rPr>
          <w:b/>
          <w:sz w:val="26"/>
          <w:szCs w:val="26"/>
        </w:rPr>
      </w:pPr>
      <w:r>
        <w:rPr>
          <w:b/>
          <w:sz w:val="26"/>
          <w:szCs w:val="26"/>
        </w:rPr>
        <w:t xml:space="preserve">11.1.1 </w:t>
      </w:r>
      <w:r w:rsidRPr="00EF7332">
        <w:rPr>
          <w:b/>
          <w:sz w:val="26"/>
          <w:szCs w:val="26"/>
        </w:rPr>
        <w:t>Limitation of project</w:t>
      </w:r>
      <w:r>
        <w:rPr>
          <w:b/>
          <w:sz w:val="26"/>
          <w:szCs w:val="26"/>
        </w:rPr>
        <w:t>:-</w:t>
      </w:r>
    </w:p>
    <w:p w:rsidR="009579F3" w:rsidRPr="00EF7332" w:rsidRDefault="009579F3" w:rsidP="009579F3">
      <w:pPr>
        <w:numPr>
          <w:ilvl w:val="0"/>
          <w:numId w:val="7"/>
        </w:numPr>
        <w:spacing w:line="360" w:lineRule="auto"/>
        <w:jc w:val="both"/>
        <w:rPr>
          <w:sz w:val="26"/>
          <w:szCs w:val="26"/>
        </w:rPr>
      </w:pPr>
      <w:r w:rsidRPr="00EF7332">
        <w:rPr>
          <w:sz w:val="26"/>
          <w:szCs w:val="26"/>
        </w:rPr>
        <w:t>Our project have limited scope, it will provi</w:t>
      </w:r>
      <w:r>
        <w:rPr>
          <w:sz w:val="26"/>
          <w:szCs w:val="26"/>
        </w:rPr>
        <w:t>de services only for Sub-Domain</w:t>
      </w:r>
      <w:r w:rsidRPr="00EF7332">
        <w:rPr>
          <w:sz w:val="26"/>
          <w:szCs w:val="26"/>
        </w:rPr>
        <w:t>.</w:t>
      </w:r>
    </w:p>
    <w:p w:rsidR="009579F3" w:rsidRPr="00EF7332" w:rsidRDefault="009579F3" w:rsidP="009579F3">
      <w:pPr>
        <w:numPr>
          <w:ilvl w:val="0"/>
          <w:numId w:val="7"/>
        </w:numPr>
        <w:spacing w:line="360" w:lineRule="auto"/>
        <w:jc w:val="both"/>
        <w:rPr>
          <w:sz w:val="26"/>
          <w:szCs w:val="26"/>
        </w:rPr>
      </w:pPr>
      <w:r>
        <w:rPr>
          <w:sz w:val="26"/>
          <w:szCs w:val="26"/>
        </w:rPr>
        <w:t>In this project we can</w:t>
      </w:r>
      <w:r w:rsidRPr="00EF7332">
        <w:rPr>
          <w:sz w:val="26"/>
          <w:szCs w:val="26"/>
        </w:rPr>
        <w:t>not give current status of service provider.</w:t>
      </w:r>
    </w:p>
    <w:p w:rsidR="009579F3" w:rsidRPr="00EF7332" w:rsidRDefault="009579F3" w:rsidP="009579F3">
      <w:pPr>
        <w:spacing w:line="360" w:lineRule="auto"/>
        <w:jc w:val="both"/>
        <w:rPr>
          <w:b/>
          <w:sz w:val="26"/>
          <w:szCs w:val="26"/>
        </w:rPr>
      </w:pPr>
      <w:r>
        <w:rPr>
          <w:b/>
          <w:sz w:val="26"/>
          <w:szCs w:val="26"/>
        </w:rPr>
        <w:t xml:space="preserve">11.1.2 </w:t>
      </w:r>
      <w:r w:rsidRPr="00EF7332">
        <w:rPr>
          <w:b/>
          <w:sz w:val="26"/>
          <w:szCs w:val="26"/>
        </w:rPr>
        <w:t>Difficulties encountered</w:t>
      </w:r>
      <w:r>
        <w:rPr>
          <w:b/>
          <w:sz w:val="26"/>
          <w:szCs w:val="26"/>
        </w:rPr>
        <w:t>:-</w:t>
      </w:r>
    </w:p>
    <w:p w:rsidR="009579F3" w:rsidRPr="00EF7332" w:rsidRDefault="009579F3" w:rsidP="009579F3">
      <w:pPr>
        <w:spacing w:line="360" w:lineRule="auto"/>
        <w:ind w:firstLine="720"/>
        <w:jc w:val="both"/>
        <w:rPr>
          <w:sz w:val="26"/>
          <w:szCs w:val="26"/>
        </w:rPr>
      </w:pPr>
      <w:r w:rsidRPr="00EF7332">
        <w:rPr>
          <w:sz w:val="26"/>
          <w:szCs w:val="26"/>
        </w:rPr>
        <w:t xml:space="preserve">We had to design such a site which was removing </w:t>
      </w:r>
      <w:r>
        <w:rPr>
          <w:sz w:val="26"/>
          <w:szCs w:val="26"/>
        </w:rPr>
        <w:t xml:space="preserve">the demerits of the </w:t>
      </w:r>
      <w:r w:rsidRPr="00EF7332">
        <w:rPr>
          <w:sz w:val="26"/>
          <w:szCs w:val="26"/>
        </w:rPr>
        <w:t xml:space="preserve">existing system. We have to keep in mind and make the system as user friendly as possible for the convenience of the people working in this environment.   </w:t>
      </w:r>
    </w:p>
    <w:p w:rsidR="009579F3" w:rsidRPr="00913B52" w:rsidRDefault="009579F3" w:rsidP="009579F3">
      <w:pPr>
        <w:numPr>
          <w:ilvl w:val="0"/>
          <w:numId w:val="8"/>
        </w:numPr>
        <w:spacing w:line="360" w:lineRule="auto"/>
        <w:jc w:val="both"/>
        <w:rPr>
          <w:sz w:val="26"/>
          <w:szCs w:val="26"/>
        </w:rPr>
      </w:pPr>
      <w:r w:rsidRPr="00EF7332">
        <w:rPr>
          <w:sz w:val="26"/>
          <w:szCs w:val="26"/>
        </w:rPr>
        <w:t>Due to less Team size we face many problem like survey, documentation etc.</w:t>
      </w:r>
    </w:p>
    <w:p w:rsidR="009579F3" w:rsidRDefault="009579F3" w:rsidP="009579F3">
      <w:pPr>
        <w:spacing w:line="360" w:lineRule="auto"/>
        <w:jc w:val="both"/>
        <w:rPr>
          <w:b/>
          <w:sz w:val="26"/>
          <w:szCs w:val="26"/>
        </w:rPr>
      </w:pPr>
    </w:p>
    <w:p w:rsidR="009579F3" w:rsidRDefault="009579F3" w:rsidP="009579F3">
      <w:pPr>
        <w:spacing w:line="360" w:lineRule="auto"/>
        <w:jc w:val="both"/>
        <w:rPr>
          <w:b/>
          <w:sz w:val="26"/>
          <w:szCs w:val="26"/>
        </w:rPr>
      </w:pPr>
      <w:r>
        <w:rPr>
          <w:b/>
          <w:sz w:val="26"/>
          <w:szCs w:val="26"/>
        </w:rPr>
        <w:t xml:space="preserve">11.1.3 </w:t>
      </w:r>
      <w:r w:rsidRPr="00EF7332">
        <w:rPr>
          <w:b/>
          <w:sz w:val="26"/>
          <w:szCs w:val="26"/>
        </w:rPr>
        <w:t>Suggestion</w:t>
      </w:r>
      <w:r>
        <w:rPr>
          <w:b/>
          <w:sz w:val="26"/>
          <w:szCs w:val="26"/>
        </w:rPr>
        <w:t>s</w:t>
      </w:r>
      <w:r w:rsidRPr="00EF7332">
        <w:rPr>
          <w:b/>
          <w:sz w:val="26"/>
          <w:szCs w:val="26"/>
        </w:rPr>
        <w:t xml:space="preserve"> for future enhancements</w:t>
      </w:r>
      <w:r>
        <w:rPr>
          <w:b/>
          <w:sz w:val="26"/>
          <w:szCs w:val="26"/>
        </w:rPr>
        <w:t>:-</w:t>
      </w:r>
    </w:p>
    <w:p w:rsidR="00A04434" w:rsidRPr="00A04434" w:rsidRDefault="00A04434" w:rsidP="00A04434">
      <w:pPr>
        <w:spacing w:line="360" w:lineRule="auto"/>
        <w:jc w:val="both"/>
        <w:rPr>
          <w:b/>
          <w:sz w:val="26"/>
          <w:szCs w:val="26"/>
        </w:rPr>
      </w:pPr>
      <w:r w:rsidRPr="00A04434">
        <w:rPr>
          <w:b/>
          <w:sz w:val="26"/>
          <w:szCs w:val="26"/>
        </w:rPr>
        <w:t>In future our application overcome the flaws if occurred and attain new features offered for the flexible and easy use.</w:t>
      </w:r>
    </w:p>
    <w:p w:rsidR="00A04434" w:rsidRPr="00EF7332" w:rsidRDefault="00A04434" w:rsidP="009579F3">
      <w:pPr>
        <w:spacing w:line="360" w:lineRule="auto"/>
        <w:jc w:val="both"/>
        <w:rPr>
          <w:b/>
          <w:sz w:val="26"/>
          <w:szCs w:val="26"/>
        </w:rPr>
      </w:pPr>
    </w:p>
    <w:p w:rsidR="009579F3" w:rsidRDefault="009579F3" w:rsidP="009579F3">
      <w:pPr>
        <w:numPr>
          <w:ilvl w:val="0"/>
          <w:numId w:val="9"/>
        </w:numPr>
        <w:spacing w:line="360" w:lineRule="auto"/>
        <w:jc w:val="both"/>
        <w:rPr>
          <w:sz w:val="26"/>
          <w:szCs w:val="26"/>
        </w:rPr>
      </w:pPr>
      <w:r w:rsidRPr="00EF7332">
        <w:rPr>
          <w:sz w:val="26"/>
          <w:szCs w:val="26"/>
        </w:rPr>
        <w:t>In future we will en</w:t>
      </w:r>
      <w:r>
        <w:rPr>
          <w:sz w:val="26"/>
          <w:szCs w:val="26"/>
        </w:rPr>
        <w:t>hance user interface.</w:t>
      </w:r>
    </w:p>
    <w:p w:rsidR="009579F3" w:rsidRDefault="009579F3" w:rsidP="009579F3">
      <w:pPr>
        <w:numPr>
          <w:ilvl w:val="0"/>
          <w:numId w:val="9"/>
        </w:numPr>
        <w:spacing w:line="360" w:lineRule="auto"/>
        <w:jc w:val="both"/>
        <w:rPr>
          <w:sz w:val="26"/>
          <w:szCs w:val="26"/>
        </w:rPr>
      </w:pPr>
      <w:r>
        <w:rPr>
          <w:sz w:val="26"/>
          <w:szCs w:val="26"/>
        </w:rPr>
        <w:t>Mobile application can also be created for this System.</w:t>
      </w:r>
    </w:p>
    <w:p w:rsidR="009579F3" w:rsidRDefault="009579F3" w:rsidP="009579F3">
      <w:pPr>
        <w:numPr>
          <w:ilvl w:val="0"/>
          <w:numId w:val="9"/>
        </w:numPr>
        <w:spacing w:line="360" w:lineRule="auto"/>
        <w:jc w:val="both"/>
        <w:rPr>
          <w:sz w:val="26"/>
          <w:szCs w:val="26"/>
        </w:rPr>
      </w:pPr>
      <w:r>
        <w:rPr>
          <w:sz w:val="26"/>
          <w:szCs w:val="26"/>
        </w:rPr>
        <w:t>We can attach this system to Social Networking.</w:t>
      </w:r>
    </w:p>
    <w:p w:rsidR="009579F3" w:rsidRDefault="009579F3" w:rsidP="009579F3">
      <w:pPr>
        <w:numPr>
          <w:ilvl w:val="0"/>
          <w:numId w:val="9"/>
        </w:numPr>
        <w:spacing w:line="360" w:lineRule="auto"/>
        <w:jc w:val="both"/>
        <w:rPr>
          <w:sz w:val="26"/>
          <w:szCs w:val="26"/>
        </w:rPr>
      </w:pPr>
      <w:r>
        <w:rPr>
          <w:sz w:val="26"/>
          <w:szCs w:val="26"/>
        </w:rPr>
        <w:t>In future, we can provide the website space for advertisements purpose.</w:t>
      </w:r>
    </w:p>
    <w:p w:rsidR="009579F3" w:rsidRDefault="009579F3" w:rsidP="009579F3">
      <w:pPr>
        <w:numPr>
          <w:ilvl w:val="0"/>
          <w:numId w:val="9"/>
        </w:numPr>
        <w:spacing w:line="360" w:lineRule="auto"/>
        <w:jc w:val="both"/>
        <w:rPr>
          <w:sz w:val="26"/>
          <w:szCs w:val="26"/>
        </w:rPr>
      </w:pPr>
      <w:r>
        <w:rPr>
          <w:sz w:val="26"/>
          <w:szCs w:val="26"/>
        </w:rPr>
        <w:lastRenderedPageBreak/>
        <w:t xml:space="preserve">In future, we may try to expand the system and provide service for sending E-mails to other servers such as Gmail, Yahoo, Rediffmail etc. </w:t>
      </w:r>
    </w:p>
    <w:p w:rsidR="009579F3" w:rsidRPr="00D9135F" w:rsidRDefault="009579F3" w:rsidP="009579F3">
      <w:pPr>
        <w:numPr>
          <w:ilvl w:val="0"/>
          <w:numId w:val="9"/>
        </w:numPr>
        <w:spacing w:line="360" w:lineRule="auto"/>
        <w:jc w:val="both"/>
        <w:rPr>
          <w:sz w:val="26"/>
          <w:szCs w:val="26"/>
        </w:rPr>
      </w:pPr>
      <w:r>
        <w:rPr>
          <w:sz w:val="26"/>
          <w:szCs w:val="26"/>
        </w:rPr>
        <w:t>In future, we can provide the website space for organisational purpose and also educational organisations.</w:t>
      </w:r>
    </w:p>
    <w:p w:rsidR="009579F3" w:rsidRDefault="009579F3" w:rsidP="009579F3">
      <w:pPr>
        <w:numPr>
          <w:ilvl w:val="0"/>
          <w:numId w:val="9"/>
        </w:numPr>
        <w:spacing w:line="360" w:lineRule="auto"/>
        <w:jc w:val="both"/>
        <w:rPr>
          <w:sz w:val="26"/>
          <w:szCs w:val="26"/>
        </w:rPr>
      </w:pPr>
      <w:r>
        <w:rPr>
          <w:sz w:val="26"/>
          <w:szCs w:val="26"/>
        </w:rPr>
        <w:t>Also try to make it easier</w:t>
      </w:r>
      <w:r w:rsidRPr="00EF7332">
        <w:rPr>
          <w:sz w:val="26"/>
          <w:szCs w:val="26"/>
        </w:rPr>
        <w:t>.</w:t>
      </w:r>
    </w:p>
    <w:p w:rsidR="009579F3" w:rsidRDefault="009579F3" w:rsidP="009579F3">
      <w:pPr>
        <w:numPr>
          <w:ilvl w:val="0"/>
          <w:numId w:val="9"/>
        </w:numPr>
        <w:spacing w:line="360" w:lineRule="auto"/>
        <w:jc w:val="both"/>
        <w:rPr>
          <w:sz w:val="26"/>
          <w:szCs w:val="26"/>
        </w:rPr>
      </w:pPr>
      <w:r>
        <w:rPr>
          <w:sz w:val="26"/>
          <w:szCs w:val="26"/>
        </w:rPr>
        <w:t>An option of marking the mails as favourite and forwarding of a mail can be added in future.</w:t>
      </w:r>
    </w:p>
    <w:p w:rsidR="009579F3" w:rsidRDefault="009579F3" w:rsidP="009579F3">
      <w:pPr>
        <w:numPr>
          <w:ilvl w:val="0"/>
          <w:numId w:val="9"/>
        </w:numPr>
        <w:spacing w:line="360" w:lineRule="auto"/>
        <w:jc w:val="both"/>
        <w:rPr>
          <w:sz w:val="26"/>
          <w:szCs w:val="26"/>
        </w:rPr>
      </w:pPr>
      <w:r>
        <w:rPr>
          <w:sz w:val="26"/>
          <w:szCs w:val="26"/>
        </w:rPr>
        <w:t>Preview of the attachment facility can be added as future enhancement.</w:t>
      </w:r>
    </w:p>
    <w:p w:rsidR="00A04434" w:rsidRDefault="00A04434" w:rsidP="00A04434">
      <w:pPr>
        <w:spacing w:line="360" w:lineRule="auto"/>
        <w:ind w:left="928"/>
        <w:jc w:val="both"/>
        <w:rPr>
          <w:sz w:val="26"/>
          <w:szCs w:val="26"/>
        </w:rPr>
      </w:pPr>
    </w:p>
    <w:p w:rsidR="00A04434" w:rsidRPr="00A04434" w:rsidRDefault="00A04434" w:rsidP="00A04434">
      <w:pPr>
        <w:spacing w:line="360" w:lineRule="auto"/>
        <w:ind w:left="928"/>
        <w:jc w:val="both"/>
        <w:rPr>
          <w:b/>
          <w:sz w:val="26"/>
          <w:szCs w:val="26"/>
        </w:rPr>
      </w:pPr>
      <w:r w:rsidRPr="00A04434">
        <w:rPr>
          <w:b/>
          <w:sz w:val="26"/>
          <w:szCs w:val="26"/>
        </w:rPr>
        <w:t xml:space="preserve">6. APPLICATIONS </w:t>
      </w:r>
    </w:p>
    <w:p w:rsidR="00A04434" w:rsidRPr="00A04434" w:rsidRDefault="00A04434" w:rsidP="00A04434">
      <w:pPr>
        <w:spacing w:line="360" w:lineRule="auto"/>
        <w:ind w:left="928"/>
        <w:jc w:val="both"/>
        <w:rPr>
          <w:sz w:val="26"/>
          <w:szCs w:val="26"/>
        </w:rPr>
      </w:pPr>
      <w:r w:rsidRPr="00A04434">
        <w:rPr>
          <w:sz w:val="26"/>
          <w:szCs w:val="26"/>
        </w:rPr>
        <w:t xml:space="preserve">There are some areas in which our application work effectively are as follows :-             </w:t>
      </w:r>
    </w:p>
    <w:p w:rsidR="00A04434" w:rsidRPr="00A04434" w:rsidRDefault="00A04434" w:rsidP="00A04434">
      <w:pPr>
        <w:spacing w:line="360" w:lineRule="auto"/>
        <w:ind w:left="928"/>
        <w:jc w:val="both"/>
        <w:rPr>
          <w:sz w:val="26"/>
          <w:szCs w:val="26"/>
        </w:rPr>
      </w:pPr>
      <w:r w:rsidRPr="00A04434">
        <w:rPr>
          <w:sz w:val="26"/>
          <w:szCs w:val="26"/>
        </w:rPr>
        <w:t>1.</w:t>
      </w:r>
      <w:r w:rsidRPr="00A04434">
        <w:rPr>
          <w:sz w:val="26"/>
          <w:szCs w:val="26"/>
        </w:rPr>
        <w:tab/>
        <w:t>The main scope of Car Renting Service is used for travelers(tourists) and visitors having small groups or individuals.</w:t>
      </w:r>
    </w:p>
    <w:p w:rsidR="00A04434" w:rsidRPr="00A04434" w:rsidRDefault="00A04434" w:rsidP="00A04434">
      <w:pPr>
        <w:spacing w:line="360" w:lineRule="auto"/>
        <w:ind w:left="928"/>
        <w:jc w:val="both"/>
        <w:rPr>
          <w:sz w:val="26"/>
          <w:szCs w:val="26"/>
        </w:rPr>
      </w:pPr>
      <w:r w:rsidRPr="00A04434">
        <w:rPr>
          <w:sz w:val="26"/>
          <w:szCs w:val="26"/>
        </w:rPr>
        <w:t>2.</w:t>
      </w:r>
      <w:r w:rsidRPr="00A04434">
        <w:rPr>
          <w:sz w:val="26"/>
          <w:szCs w:val="26"/>
        </w:rPr>
        <w:tab/>
        <w:t>Car Rental Service website can be used in transport services trucks, loading etc.</w:t>
      </w:r>
    </w:p>
    <w:p w:rsidR="00A04434" w:rsidRPr="00A04434" w:rsidRDefault="00A04434" w:rsidP="00A04434">
      <w:pPr>
        <w:spacing w:line="360" w:lineRule="auto"/>
        <w:ind w:left="928"/>
        <w:jc w:val="both"/>
        <w:rPr>
          <w:sz w:val="26"/>
          <w:szCs w:val="26"/>
        </w:rPr>
      </w:pPr>
      <w:r w:rsidRPr="00A04434">
        <w:rPr>
          <w:sz w:val="26"/>
          <w:szCs w:val="26"/>
        </w:rPr>
        <w:t>3.</w:t>
      </w:r>
      <w:r w:rsidRPr="00A04434">
        <w:rPr>
          <w:sz w:val="26"/>
          <w:szCs w:val="26"/>
        </w:rPr>
        <w:tab/>
        <w:t>This can be used as a cab service and public transport etc.</w:t>
      </w:r>
    </w:p>
    <w:p w:rsidR="009579F3" w:rsidRDefault="00A04434" w:rsidP="00A04434">
      <w:pPr>
        <w:spacing w:line="360" w:lineRule="auto"/>
        <w:ind w:left="928"/>
        <w:jc w:val="both"/>
        <w:rPr>
          <w:sz w:val="26"/>
          <w:szCs w:val="26"/>
        </w:rPr>
      </w:pPr>
      <w:r w:rsidRPr="00A04434">
        <w:rPr>
          <w:sz w:val="26"/>
          <w:szCs w:val="26"/>
        </w:rPr>
        <w:t>4.</w:t>
      </w:r>
      <w:r w:rsidRPr="00A04434">
        <w:rPr>
          <w:sz w:val="26"/>
          <w:szCs w:val="26"/>
        </w:rPr>
        <w:tab/>
        <w:t>It can be used in marriage, family functions and meetings etc as a pickup service.</w:t>
      </w:r>
    </w:p>
    <w:p w:rsidR="009579F3" w:rsidRDefault="009579F3" w:rsidP="009579F3">
      <w:pPr>
        <w:jc w:val="both"/>
        <w:rPr>
          <w:sz w:val="26"/>
          <w:szCs w:val="26"/>
        </w:rPr>
      </w:pPr>
      <w:r w:rsidRPr="00AB74F8">
        <w:rPr>
          <w:sz w:val="26"/>
          <w:szCs w:val="26"/>
        </w:rPr>
        <w:t>The user manual is drafted In such a way that every common man can understand that how to use this application.</w:t>
      </w:r>
    </w:p>
    <w:p w:rsidR="005E174D" w:rsidRDefault="005E174D" w:rsidP="003236DC">
      <w:pPr>
        <w:jc w:val="both"/>
        <w:rPr>
          <w:sz w:val="28"/>
          <w:szCs w:val="28"/>
        </w:rPr>
      </w:pPr>
    </w:p>
    <w:p w:rsidR="009579F3" w:rsidRPr="00EF7332" w:rsidRDefault="009579F3" w:rsidP="009579F3">
      <w:pPr>
        <w:spacing w:line="360" w:lineRule="auto"/>
        <w:jc w:val="both"/>
        <w:rPr>
          <w:b/>
          <w:sz w:val="26"/>
          <w:szCs w:val="26"/>
        </w:rPr>
      </w:pPr>
      <w:r>
        <w:rPr>
          <w:b/>
          <w:sz w:val="26"/>
          <w:szCs w:val="26"/>
        </w:rPr>
        <w:t xml:space="preserve">12.1.1 </w:t>
      </w:r>
      <w:r w:rsidRPr="00EF7332">
        <w:rPr>
          <w:b/>
          <w:sz w:val="26"/>
          <w:szCs w:val="26"/>
        </w:rPr>
        <w:t>Books Referred:</w:t>
      </w:r>
      <w:r>
        <w:rPr>
          <w:b/>
          <w:sz w:val="26"/>
          <w:szCs w:val="26"/>
        </w:rPr>
        <w:t>-</w:t>
      </w:r>
      <w:r w:rsidRPr="00EF7332">
        <w:rPr>
          <w:b/>
          <w:sz w:val="26"/>
          <w:szCs w:val="26"/>
        </w:rPr>
        <w:t xml:space="preserve"> </w:t>
      </w:r>
    </w:p>
    <w:p w:rsidR="009579F3" w:rsidRDefault="009579F3" w:rsidP="009579F3">
      <w:pPr>
        <w:autoSpaceDE w:val="0"/>
        <w:autoSpaceDN w:val="0"/>
        <w:adjustRightInd w:val="0"/>
        <w:ind w:firstLine="720"/>
        <w:jc w:val="both"/>
        <w:rPr>
          <w:rFonts w:eastAsiaTheme="minorHAnsi"/>
          <w:color w:val="000000"/>
          <w:sz w:val="26"/>
          <w:szCs w:val="26"/>
        </w:rPr>
      </w:pPr>
      <w:r w:rsidRPr="001376FD">
        <w:rPr>
          <w:rFonts w:eastAsiaTheme="minorHAnsi"/>
          <w:color w:val="000000"/>
          <w:sz w:val="26"/>
          <w:szCs w:val="26"/>
        </w:rPr>
        <w:t>Beginning PHP</w:t>
      </w:r>
      <w:r>
        <w:rPr>
          <w:rFonts w:eastAsiaTheme="minorHAnsi"/>
          <w:color w:val="000000"/>
          <w:sz w:val="26"/>
          <w:szCs w:val="26"/>
        </w:rPr>
        <w:t xml:space="preserve">, </w:t>
      </w:r>
      <w:r w:rsidRPr="001376FD">
        <w:rPr>
          <w:rFonts w:eastAsiaTheme="minorHAnsi"/>
          <w:color w:val="000000"/>
          <w:sz w:val="26"/>
          <w:szCs w:val="26"/>
        </w:rPr>
        <w:t>Wrox</w:t>
      </w:r>
      <w:r>
        <w:rPr>
          <w:rFonts w:eastAsiaTheme="minorHAnsi"/>
          <w:color w:val="000000"/>
          <w:sz w:val="26"/>
          <w:szCs w:val="26"/>
        </w:rPr>
        <w:t xml:space="preserve"> Publications.</w:t>
      </w:r>
    </w:p>
    <w:p w:rsidR="009579F3" w:rsidRPr="001376FD" w:rsidRDefault="009579F3" w:rsidP="009579F3">
      <w:pPr>
        <w:autoSpaceDE w:val="0"/>
        <w:autoSpaceDN w:val="0"/>
        <w:adjustRightInd w:val="0"/>
        <w:ind w:firstLine="720"/>
        <w:jc w:val="both"/>
        <w:rPr>
          <w:rFonts w:eastAsiaTheme="minorHAnsi"/>
          <w:color w:val="000000"/>
          <w:sz w:val="26"/>
          <w:szCs w:val="26"/>
        </w:rPr>
      </w:pPr>
      <w:r w:rsidRPr="001376FD">
        <w:rPr>
          <w:rFonts w:eastAsiaTheme="minorHAnsi"/>
          <w:color w:val="000000"/>
          <w:sz w:val="26"/>
          <w:szCs w:val="26"/>
        </w:rPr>
        <w:t>Web Technologies by Godbole, Tata Mc Graw .</w:t>
      </w:r>
    </w:p>
    <w:p w:rsidR="009579F3" w:rsidRDefault="009579F3" w:rsidP="009579F3">
      <w:pPr>
        <w:autoSpaceDE w:val="0"/>
        <w:autoSpaceDN w:val="0"/>
        <w:adjustRightInd w:val="0"/>
        <w:ind w:firstLine="720"/>
        <w:jc w:val="both"/>
        <w:rPr>
          <w:rFonts w:eastAsiaTheme="minorHAnsi"/>
          <w:sz w:val="26"/>
          <w:szCs w:val="26"/>
        </w:rPr>
      </w:pPr>
      <w:r w:rsidRPr="001376FD">
        <w:rPr>
          <w:rFonts w:eastAsiaTheme="minorHAnsi"/>
          <w:sz w:val="26"/>
          <w:szCs w:val="26"/>
        </w:rPr>
        <w:t xml:space="preserve">Web Technology – A Developer’s Perspective – PHI by N. P. Goplan </w:t>
      </w:r>
    </w:p>
    <w:p w:rsidR="009579F3" w:rsidRDefault="009579F3" w:rsidP="009579F3">
      <w:pPr>
        <w:ind w:firstLine="720"/>
        <w:jc w:val="both"/>
        <w:rPr>
          <w:sz w:val="26"/>
          <w:szCs w:val="26"/>
        </w:rPr>
      </w:pPr>
      <w:r w:rsidRPr="00EF7332">
        <w:rPr>
          <w:sz w:val="26"/>
          <w:szCs w:val="26"/>
        </w:rPr>
        <w:t>BLACK BOOK HTML</w:t>
      </w:r>
      <w:r>
        <w:rPr>
          <w:sz w:val="26"/>
          <w:szCs w:val="26"/>
        </w:rPr>
        <w:t xml:space="preserve">  </w:t>
      </w:r>
      <w:r w:rsidRPr="00EF7332">
        <w:rPr>
          <w:sz w:val="26"/>
          <w:szCs w:val="26"/>
        </w:rPr>
        <w:t>---WILEY DREAMTECH</w:t>
      </w:r>
    </w:p>
    <w:p w:rsidR="009579F3" w:rsidRPr="001376FD" w:rsidRDefault="009579F3" w:rsidP="009579F3">
      <w:pPr>
        <w:ind w:firstLine="720"/>
        <w:jc w:val="both"/>
        <w:rPr>
          <w:sz w:val="26"/>
          <w:szCs w:val="26"/>
        </w:rPr>
      </w:pPr>
    </w:p>
    <w:p w:rsidR="009579F3" w:rsidRDefault="009579F3" w:rsidP="009579F3">
      <w:pPr>
        <w:autoSpaceDE w:val="0"/>
        <w:autoSpaceDN w:val="0"/>
        <w:adjustRightInd w:val="0"/>
        <w:ind w:firstLine="720"/>
        <w:jc w:val="both"/>
        <w:rPr>
          <w:rFonts w:eastAsiaTheme="minorHAnsi"/>
          <w:sz w:val="26"/>
          <w:szCs w:val="26"/>
        </w:rPr>
      </w:pPr>
      <w:r w:rsidRPr="00EF7332">
        <w:rPr>
          <w:rFonts w:eastAsiaTheme="minorHAnsi"/>
          <w:sz w:val="26"/>
          <w:szCs w:val="26"/>
        </w:rPr>
        <w:t>HTML, complete reference, B.P.B. Publication.</w:t>
      </w:r>
    </w:p>
    <w:p w:rsidR="009579F3" w:rsidRDefault="009579F3" w:rsidP="009579F3">
      <w:pPr>
        <w:ind w:firstLine="720"/>
        <w:jc w:val="both"/>
        <w:rPr>
          <w:rFonts w:eastAsiaTheme="minorHAnsi"/>
          <w:sz w:val="26"/>
          <w:szCs w:val="26"/>
        </w:rPr>
      </w:pPr>
      <w:r w:rsidRPr="001376FD">
        <w:rPr>
          <w:rFonts w:eastAsiaTheme="minorHAnsi"/>
          <w:sz w:val="26"/>
          <w:szCs w:val="26"/>
        </w:rPr>
        <w:t>Design Web Pages, BPB Publication.</w:t>
      </w:r>
    </w:p>
    <w:p w:rsidR="009579F3" w:rsidRDefault="009579F3" w:rsidP="009579F3">
      <w:pPr>
        <w:ind w:firstLine="720"/>
        <w:jc w:val="both"/>
        <w:rPr>
          <w:sz w:val="26"/>
          <w:szCs w:val="26"/>
        </w:rPr>
      </w:pPr>
      <w:r w:rsidRPr="00EF7332">
        <w:rPr>
          <w:sz w:val="26"/>
          <w:szCs w:val="26"/>
        </w:rPr>
        <w:t>BEGINNING PHP 5</w:t>
      </w:r>
      <w:r w:rsidRPr="00EF7332">
        <w:rPr>
          <w:b/>
          <w:bCs/>
          <w:sz w:val="26"/>
          <w:szCs w:val="26"/>
        </w:rPr>
        <w:t xml:space="preserve">   </w:t>
      </w:r>
      <w:r w:rsidRPr="00EF7332">
        <w:rPr>
          <w:sz w:val="26"/>
          <w:szCs w:val="26"/>
        </w:rPr>
        <w:t>---DAVE MERCER</w:t>
      </w:r>
    </w:p>
    <w:p w:rsidR="00EF4A28" w:rsidRDefault="00EF4A28" w:rsidP="00EF4A28">
      <w:pPr>
        <w:pStyle w:val="Default"/>
        <w:spacing w:after="169"/>
        <w:rPr>
          <w:sz w:val="23"/>
          <w:szCs w:val="23"/>
        </w:rPr>
      </w:pPr>
      <w:r>
        <w:rPr>
          <w:sz w:val="23"/>
          <w:szCs w:val="23"/>
        </w:rPr>
        <w:t xml:space="preserve">1. System, Online. 'Online Car Rental System'. Academia.edu. N.p., 2015. Web. 9 June 2015. </w:t>
      </w:r>
    </w:p>
    <w:p w:rsidR="00EF4A28" w:rsidRDefault="00EF4A28" w:rsidP="00EF4A28">
      <w:pPr>
        <w:pStyle w:val="Default"/>
        <w:spacing w:after="169"/>
        <w:rPr>
          <w:sz w:val="23"/>
          <w:szCs w:val="23"/>
        </w:rPr>
      </w:pPr>
      <w:r>
        <w:rPr>
          <w:sz w:val="23"/>
          <w:szCs w:val="23"/>
        </w:rPr>
        <w:lastRenderedPageBreak/>
        <w:t xml:space="preserve">2. Scribd.com, Online. '49930505 Car Rental System Project Report'. N.p., 2015. Web. 9 June 2015. </w:t>
      </w:r>
    </w:p>
    <w:p w:rsidR="00EF4A28" w:rsidRDefault="00EF4A28" w:rsidP="00EF4A28">
      <w:pPr>
        <w:pStyle w:val="Default"/>
        <w:spacing w:after="169"/>
        <w:rPr>
          <w:sz w:val="23"/>
          <w:szCs w:val="23"/>
        </w:rPr>
      </w:pPr>
      <w:r>
        <w:rPr>
          <w:sz w:val="23"/>
          <w:szCs w:val="23"/>
        </w:rPr>
        <w:t xml:space="preserve">3. Scribd.com, Online. 'Car Rental System Documentation'. N.p., 2015. Web. 9 June 2015. </w:t>
      </w:r>
    </w:p>
    <w:p w:rsidR="00EF4A28" w:rsidRDefault="00EF4A28" w:rsidP="00EF4A28">
      <w:pPr>
        <w:pStyle w:val="Default"/>
        <w:spacing w:after="169"/>
        <w:rPr>
          <w:sz w:val="23"/>
          <w:szCs w:val="23"/>
        </w:rPr>
      </w:pPr>
      <w:r>
        <w:rPr>
          <w:sz w:val="23"/>
          <w:szCs w:val="23"/>
        </w:rPr>
        <w:t xml:space="preserve">4. Freelancer, Online. 'Project Documentation Car Rental Company Software Development Freelancers and Jobs - Freelancer'. N.p., 2015. Web. 9 June 2015. </w:t>
      </w:r>
    </w:p>
    <w:p w:rsidR="00EF4A28" w:rsidRDefault="00EF4A28" w:rsidP="00EF4A28">
      <w:pPr>
        <w:pStyle w:val="Default"/>
        <w:spacing w:after="169"/>
        <w:rPr>
          <w:sz w:val="23"/>
          <w:szCs w:val="23"/>
        </w:rPr>
      </w:pPr>
      <w:r>
        <w:rPr>
          <w:sz w:val="23"/>
          <w:szCs w:val="23"/>
        </w:rPr>
        <w:t xml:space="preserve">5. Slideshare.net, Online. 'Zook Car Rental System Project'. N.p., 2015. Web. 9 June 2015. </w:t>
      </w:r>
    </w:p>
    <w:p w:rsidR="00EF4A28" w:rsidRDefault="00EF4A28" w:rsidP="00EF4A28">
      <w:pPr>
        <w:pStyle w:val="Default"/>
        <w:spacing w:after="169"/>
        <w:rPr>
          <w:sz w:val="23"/>
          <w:szCs w:val="23"/>
        </w:rPr>
      </w:pPr>
      <w:r>
        <w:rPr>
          <w:sz w:val="23"/>
          <w:szCs w:val="23"/>
        </w:rPr>
        <w:t xml:space="preserve">6. Kaewman, Sasitorn. 'Online Decision Support System of Used Car Selection using K-Nearest Neighbor Technique'. IJFCC (2012): 164-166. Web. </w:t>
      </w:r>
    </w:p>
    <w:p w:rsidR="00EF4A28" w:rsidRDefault="00EF4A28" w:rsidP="00EF4A28">
      <w:pPr>
        <w:pStyle w:val="Default"/>
        <w:spacing w:after="169"/>
        <w:rPr>
          <w:sz w:val="23"/>
          <w:szCs w:val="23"/>
        </w:rPr>
      </w:pPr>
      <w:r>
        <w:rPr>
          <w:sz w:val="23"/>
          <w:szCs w:val="23"/>
        </w:rPr>
        <w:t xml:space="preserve">7. Wikipedia, Online. 'Use Case Diagram'. N.p., 2015. Web. 9 June 2015. </w:t>
      </w:r>
    </w:p>
    <w:p w:rsidR="00EF4A28" w:rsidRDefault="00EF4A28" w:rsidP="00EF4A28">
      <w:pPr>
        <w:pStyle w:val="Default"/>
        <w:spacing w:after="169"/>
        <w:rPr>
          <w:sz w:val="23"/>
          <w:szCs w:val="23"/>
        </w:rPr>
      </w:pPr>
      <w:r>
        <w:rPr>
          <w:sz w:val="23"/>
          <w:szCs w:val="23"/>
        </w:rPr>
        <w:t xml:space="preserve">8. Wikipedia, Online. 'Activity Diagram'. N.p., 2015. Web. 9 June 2015. </w:t>
      </w:r>
    </w:p>
    <w:p w:rsidR="00EF4A28" w:rsidRDefault="00EF4A28" w:rsidP="00EF4A28">
      <w:pPr>
        <w:pStyle w:val="Default"/>
        <w:spacing w:after="169"/>
        <w:rPr>
          <w:sz w:val="23"/>
          <w:szCs w:val="23"/>
        </w:rPr>
      </w:pPr>
      <w:r>
        <w:rPr>
          <w:sz w:val="23"/>
          <w:szCs w:val="23"/>
        </w:rPr>
        <w:t xml:space="preserve">9. Tutorialspoint.com, Online. 'UML - Activity Diagrams'. N.p., 2015. Web. 9 June 2015. </w:t>
      </w:r>
    </w:p>
    <w:p w:rsidR="00EF4A28" w:rsidRDefault="00EF4A28" w:rsidP="00EF4A28">
      <w:pPr>
        <w:pStyle w:val="Default"/>
        <w:spacing w:after="169"/>
        <w:rPr>
          <w:sz w:val="23"/>
          <w:szCs w:val="23"/>
        </w:rPr>
      </w:pPr>
      <w:r>
        <w:rPr>
          <w:sz w:val="23"/>
          <w:szCs w:val="23"/>
        </w:rPr>
        <w:t xml:space="preserve">10. Wikipedia, online. 'Swim Lane'. N.p., 2015. Web. 9 June 2015. </w:t>
      </w:r>
    </w:p>
    <w:p w:rsidR="00EF4A28" w:rsidRDefault="00EF4A28" w:rsidP="00EF4A28">
      <w:pPr>
        <w:pStyle w:val="Default"/>
        <w:spacing w:after="169"/>
        <w:rPr>
          <w:sz w:val="23"/>
          <w:szCs w:val="23"/>
        </w:rPr>
      </w:pPr>
      <w:r>
        <w:rPr>
          <w:sz w:val="23"/>
          <w:szCs w:val="23"/>
        </w:rPr>
        <w:t xml:space="preserve">11. Mindtools.com, Online. 'Swim Lane/Rummler-Brache Diagrams: Mapping and Improving Processes in Your Organization'. N.p., 2015. Web. 9 June 2015. </w:t>
      </w:r>
    </w:p>
    <w:p w:rsidR="00EF4A28" w:rsidRDefault="00EF4A28" w:rsidP="00EF4A28">
      <w:pPr>
        <w:pStyle w:val="Default"/>
        <w:spacing w:after="169"/>
        <w:rPr>
          <w:sz w:val="23"/>
          <w:szCs w:val="23"/>
        </w:rPr>
      </w:pPr>
      <w:r>
        <w:rPr>
          <w:sz w:val="23"/>
          <w:szCs w:val="23"/>
        </w:rPr>
        <w:t xml:space="preserve">12. Laudon, Kenneth C, and Jane Price Laudon. Management Information Systems. Upper Saddle River, NJ: Prentice Hall, 2000. Print. </w:t>
      </w:r>
    </w:p>
    <w:p w:rsidR="00EF4A28" w:rsidRDefault="00EF4A28" w:rsidP="00EF4A28">
      <w:pPr>
        <w:pStyle w:val="Default"/>
        <w:spacing w:after="169"/>
        <w:rPr>
          <w:sz w:val="23"/>
          <w:szCs w:val="23"/>
        </w:rPr>
      </w:pPr>
      <w:r>
        <w:rPr>
          <w:sz w:val="23"/>
          <w:szCs w:val="23"/>
        </w:rPr>
        <w:t xml:space="preserve">13. Menkus, Belden. 'Car Rental Chain Former Owners Charged With Computer Frauds'. Computer Fraud &amp; Security Bulletin 1993.3 (1993): 3-4. Web. </w:t>
      </w:r>
    </w:p>
    <w:p w:rsidR="00EF4A28" w:rsidRDefault="00EF4A28" w:rsidP="00EF4A28">
      <w:pPr>
        <w:pStyle w:val="Default"/>
        <w:rPr>
          <w:sz w:val="23"/>
          <w:szCs w:val="23"/>
        </w:rPr>
      </w:pPr>
      <w:r>
        <w:rPr>
          <w:sz w:val="22"/>
          <w:szCs w:val="22"/>
        </w:rPr>
        <w:t xml:space="preserve">14. </w:t>
      </w:r>
      <w:r>
        <w:rPr>
          <w:sz w:val="23"/>
          <w:szCs w:val="23"/>
        </w:rPr>
        <w:t xml:space="preserve">Li, Zhang. 'Design And Realization Of Car Rental Management System Based On AJAX+SSH'. Information Technology J. 12.14 (2013): 2756-2761. Web. </w:t>
      </w:r>
    </w:p>
    <w:p w:rsidR="005E174D" w:rsidRDefault="005E174D" w:rsidP="003236DC">
      <w:pPr>
        <w:jc w:val="both"/>
        <w:rPr>
          <w:sz w:val="28"/>
          <w:szCs w:val="28"/>
        </w:rPr>
      </w:pPr>
    </w:p>
    <w:p w:rsidR="00BA7492" w:rsidRPr="00BA7492" w:rsidRDefault="00BA7492" w:rsidP="00BA7492">
      <w:pPr>
        <w:jc w:val="both"/>
        <w:rPr>
          <w:sz w:val="28"/>
          <w:szCs w:val="28"/>
        </w:rPr>
      </w:pPr>
      <w:r w:rsidRPr="00BA7492">
        <w:rPr>
          <w:sz w:val="28"/>
          <w:szCs w:val="28"/>
        </w:rPr>
        <w:t xml:space="preserve">Booklogic’s Website, 2015, Booklogic’s Dynamic Car Booking System Retrieved from </w:t>
      </w:r>
    </w:p>
    <w:p w:rsidR="00BA7492" w:rsidRPr="00BA7492" w:rsidRDefault="00BA7492" w:rsidP="00BA7492">
      <w:pPr>
        <w:jc w:val="both"/>
        <w:rPr>
          <w:sz w:val="28"/>
          <w:szCs w:val="28"/>
        </w:rPr>
      </w:pPr>
      <w:r w:rsidRPr="00BA7492">
        <w:rPr>
          <w:sz w:val="28"/>
          <w:szCs w:val="28"/>
        </w:rPr>
        <w:t xml:space="preserve">http://www.booklogic.net/products/car-booking-system </w:t>
      </w:r>
    </w:p>
    <w:p w:rsidR="00BA7492" w:rsidRPr="00BA7492" w:rsidRDefault="00BA7492" w:rsidP="00BA7492">
      <w:pPr>
        <w:jc w:val="both"/>
        <w:rPr>
          <w:sz w:val="28"/>
          <w:szCs w:val="28"/>
        </w:rPr>
      </w:pPr>
      <w:r w:rsidRPr="00BA7492">
        <w:rPr>
          <w:sz w:val="28"/>
          <w:szCs w:val="28"/>
        </w:rPr>
        <w:t xml:space="preserve">Tousif Khan, Source Forge Website, November 27, 2012, Vehicle Management System Project </w:t>
      </w:r>
    </w:p>
    <w:p w:rsidR="00BA7492" w:rsidRPr="00BA7492" w:rsidRDefault="00BA7492" w:rsidP="00BA7492">
      <w:pPr>
        <w:jc w:val="both"/>
        <w:rPr>
          <w:sz w:val="28"/>
          <w:szCs w:val="28"/>
        </w:rPr>
      </w:pPr>
      <w:r w:rsidRPr="00BA7492">
        <w:rPr>
          <w:sz w:val="28"/>
          <w:szCs w:val="28"/>
        </w:rPr>
        <w:t xml:space="preserve">Retrieved from http://sourceforge.net/projects/vehiclebooking/ </w:t>
      </w:r>
    </w:p>
    <w:p w:rsidR="00BA7492" w:rsidRPr="00BA7492" w:rsidRDefault="00BA7492" w:rsidP="00BA7492">
      <w:pPr>
        <w:jc w:val="both"/>
        <w:rPr>
          <w:sz w:val="28"/>
          <w:szCs w:val="28"/>
        </w:rPr>
      </w:pPr>
      <w:r w:rsidRPr="00BA7492">
        <w:rPr>
          <w:sz w:val="28"/>
          <w:szCs w:val="28"/>
        </w:rPr>
        <w:t xml:space="preserve">Portcalls Website, September 22, 2014, Vehicle Booking System: What’s Cooking? Retrieved from http://www.portcalls.com/vehicle-booking-system-whats-cooking/# </w:t>
      </w:r>
    </w:p>
    <w:p w:rsidR="00BA7492" w:rsidRPr="00BA7492" w:rsidRDefault="00BA7492" w:rsidP="00BA7492">
      <w:pPr>
        <w:jc w:val="both"/>
        <w:rPr>
          <w:sz w:val="28"/>
          <w:szCs w:val="28"/>
        </w:rPr>
      </w:pPr>
      <w:r w:rsidRPr="00BA7492">
        <w:rPr>
          <w:sz w:val="28"/>
          <w:szCs w:val="28"/>
        </w:rPr>
        <w:t xml:space="preserve">Iaweb Website, July 6, 2010, Central Reservation System Retrieved from http://www.iaweb.net/global-distribution-systems/central-reservation-system.html </w:t>
      </w:r>
    </w:p>
    <w:p w:rsidR="00BA7492" w:rsidRPr="00BA7492" w:rsidRDefault="00BA7492" w:rsidP="00BA7492">
      <w:pPr>
        <w:jc w:val="both"/>
        <w:rPr>
          <w:sz w:val="28"/>
          <w:szCs w:val="28"/>
        </w:rPr>
      </w:pPr>
      <w:r w:rsidRPr="00BA7492">
        <w:rPr>
          <w:sz w:val="28"/>
          <w:szCs w:val="28"/>
        </w:rPr>
        <w:t xml:space="preserve">Diamond Rent-a-Car Website, 2015, About Us Retrieved from </w:t>
      </w:r>
    </w:p>
    <w:p w:rsidR="00BA7492" w:rsidRPr="00BA7492" w:rsidRDefault="00BA7492" w:rsidP="00BA7492">
      <w:pPr>
        <w:jc w:val="both"/>
        <w:rPr>
          <w:sz w:val="28"/>
          <w:szCs w:val="28"/>
        </w:rPr>
      </w:pPr>
      <w:r w:rsidRPr="00BA7492">
        <w:rPr>
          <w:sz w:val="28"/>
          <w:szCs w:val="28"/>
        </w:rPr>
        <w:t xml:space="preserve">http://www.diamond-rentacar.com/about.php </w:t>
      </w:r>
    </w:p>
    <w:p w:rsidR="00BA7492" w:rsidRPr="00BA7492" w:rsidRDefault="00BA7492" w:rsidP="00BA7492">
      <w:pPr>
        <w:jc w:val="both"/>
        <w:rPr>
          <w:sz w:val="28"/>
          <w:szCs w:val="28"/>
        </w:rPr>
      </w:pPr>
      <w:r w:rsidRPr="00BA7492">
        <w:rPr>
          <w:sz w:val="28"/>
          <w:szCs w:val="28"/>
        </w:rPr>
        <w:t xml:space="preserve">Mei Lei, Netsuite Website, January 16, 2008, Diamond IGB Goes Live with Netsuite, </w:t>
      </w:r>
    </w:p>
    <w:p w:rsidR="00BA7492" w:rsidRPr="00BA7492" w:rsidRDefault="00BA7492" w:rsidP="00BA7492">
      <w:pPr>
        <w:jc w:val="both"/>
        <w:rPr>
          <w:sz w:val="28"/>
          <w:szCs w:val="28"/>
        </w:rPr>
      </w:pPr>
      <w:r w:rsidRPr="00BA7492">
        <w:rPr>
          <w:sz w:val="28"/>
          <w:szCs w:val="28"/>
        </w:rPr>
        <w:lastRenderedPageBreak/>
        <w:t xml:space="preserve">Simplifying Processes for Car Rental Company Retrieved from http://www.netsuite.com/portal/press/releases/nlpr01-16-08.shtml </w:t>
      </w:r>
    </w:p>
    <w:p w:rsidR="00BA7492" w:rsidRPr="00BA7492" w:rsidRDefault="00BA7492" w:rsidP="00BA7492">
      <w:pPr>
        <w:jc w:val="both"/>
        <w:rPr>
          <w:sz w:val="28"/>
          <w:szCs w:val="28"/>
        </w:rPr>
      </w:pPr>
      <w:r w:rsidRPr="00BA7492">
        <w:rPr>
          <w:sz w:val="28"/>
          <w:szCs w:val="28"/>
        </w:rPr>
        <w:t>System Development Life Cycle Methodology. Retrieved from https://www.wirc-icai.org/material/2-System-Development-Life-Cycle- Methodology.pdf</w:t>
      </w:r>
    </w:p>
    <w:p w:rsidR="00BA7492" w:rsidRPr="00BA7492" w:rsidRDefault="00BA7492" w:rsidP="00BA7492">
      <w:pPr>
        <w:jc w:val="both"/>
        <w:rPr>
          <w:sz w:val="28"/>
          <w:szCs w:val="28"/>
        </w:rPr>
      </w:pPr>
    </w:p>
    <w:p w:rsidR="00BA7492" w:rsidRPr="00BA7492" w:rsidRDefault="00BA7492" w:rsidP="00BA7492">
      <w:pPr>
        <w:jc w:val="both"/>
        <w:rPr>
          <w:sz w:val="28"/>
          <w:szCs w:val="28"/>
        </w:rPr>
      </w:pPr>
      <w:r w:rsidRPr="00BA7492">
        <w:rPr>
          <w:sz w:val="28"/>
          <w:szCs w:val="28"/>
        </w:rPr>
        <w:t xml:space="preserve">[1] R. Mcleod and Jr. G. P. Schell, Management Information System, Tenth Edition. India: Pearson Education, Inc, 2007. </w:t>
      </w:r>
    </w:p>
    <w:p w:rsidR="00BA7492" w:rsidRPr="00BA7492" w:rsidRDefault="00BA7492" w:rsidP="00BA7492">
      <w:pPr>
        <w:jc w:val="both"/>
        <w:rPr>
          <w:sz w:val="28"/>
          <w:szCs w:val="28"/>
        </w:rPr>
      </w:pPr>
      <w:r w:rsidRPr="00BA7492">
        <w:rPr>
          <w:sz w:val="28"/>
          <w:szCs w:val="28"/>
        </w:rPr>
        <w:t xml:space="preserve">[2] Y. Damayanti, “Perancangan Sistem Informasi Penyewaan Mobil Rama Rental Car Dengan Menggunakan Microsoft Visual Basic Versi 6.0,” unpublished. Undergraduate Thesis. Jakarta: Gunadarma University, 2005. </w:t>
      </w:r>
    </w:p>
    <w:p w:rsidR="00BA7492" w:rsidRPr="00BA7492" w:rsidRDefault="00BA7492" w:rsidP="00BA7492">
      <w:pPr>
        <w:jc w:val="both"/>
        <w:rPr>
          <w:sz w:val="28"/>
          <w:szCs w:val="28"/>
        </w:rPr>
      </w:pPr>
      <w:r w:rsidRPr="00BA7492">
        <w:rPr>
          <w:sz w:val="28"/>
          <w:szCs w:val="28"/>
        </w:rPr>
        <w:t xml:space="preserve">[3] M. R.T. Cahyanto et al., “Sistem Informasi Manajemen Rental Mobil CV. Opal Transport dengan Java SE (Standart Edition) dan MySql Berbasis OOP (Object Oriented Programming),” unpublished. Undergraduate Thesis. Yogyakarta: STMIK AKAKOM, 2010. </w:t>
      </w:r>
    </w:p>
    <w:p w:rsidR="00BA7492" w:rsidRPr="00BA7492" w:rsidRDefault="00BA7492" w:rsidP="00BA7492">
      <w:pPr>
        <w:jc w:val="both"/>
        <w:rPr>
          <w:sz w:val="28"/>
          <w:szCs w:val="28"/>
        </w:rPr>
      </w:pPr>
      <w:r w:rsidRPr="00BA7492">
        <w:rPr>
          <w:sz w:val="28"/>
          <w:szCs w:val="28"/>
        </w:rPr>
        <w:t xml:space="preserve">[4] Yodiyanto, “Analisis dan Perancangan Sistem Informasi Rental Mobil dan Angkutan Travel Berbasis Web pada PT. Kembang 88,” unpublised. Undergraduate Thesis. Jakarta: Bina Nusantara University, 2006. </w:t>
      </w:r>
    </w:p>
    <w:p w:rsidR="00BA7492" w:rsidRPr="00BA7492" w:rsidRDefault="00BA7492" w:rsidP="00BA7492">
      <w:pPr>
        <w:jc w:val="both"/>
        <w:rPr>
          <w:sz w:val="28"/>
          <w:szCs w:val="28"/>
        </w:rPr>
      </w:pPr>
      <w:r w:rsidRPr="00BA7492">
        <w:rPr>
          <w:sz w:val="28"/>
          <w:szCs w:val="28"/>
        </w:rPr>
        <w:t xml:space="preserve">[5] R. D. Sari, “Building Application System Car Rental Reservation and Payment Online Web-Based (Case Study in The Rental Daras Corporation),” unpublished. Undergraduate Thesis. Bandung: Unikom, 2011. </w:t>
      </w:r>
    </w:p>
    <w:p w:rsidR="00BA7492" w:rsidRPr="00BA7492" w:rsidRDefault="00BA7492" w:rsidP="00BA7492">
      <w:pPr>
        <w:jc w:val="both"/>
        <w:rPr>
          <w:sz w:val="28"/>
          <w:szCs w:val="28"/>
        </w:rPr>
      </w:pPr>
      <w:r w:rsidRPr="00BA7492">
        <w:rPr>
          <w:sz w:val="28"/>
          <w:szCs w:val="28"/>
        </w:rPr>
        <w:t xml:space="preserve">[6] Jogiyanto, Analisis &amp; Desain Sistem Informasi: Pendekatan Terstruktur Teori dan Praktek Aplikasi Bisnis. Yogyakarta: Andi Yogyakarta, 2005. </w:t>
      </w:r>
    </w:p>
    <w:p w:rsidR="00BA7492" w:rsidRPr="00BA7492" w:rsidRDefault="00BA7492" w:rsidP="00BA7492">
      <w:pPr>
        <w:jc w:val="both"/>
        <w:rPr>
          <w:sz w:val="28"/>
          <w:szCs w:val="28"/>
        </w:rPr>
      </w:pPr>
      <w:r w:rsidRPr="00BA7492">
        <w:rPr>
          <w:sz w:val="28"/>
          <w:szCs w:val="28"/>
        </w:rPr>
        <w:t xml:space="preserve">[7] Avis Indonesia, “Jurnal Avis Indonesia,” Jakarta: Avis Indonesia, 2009. </w:t>
      </w:r>
    </w:p>
    <w:p w:rsidR="00BA7492" w:rsidRPr="00BA7492" w:rsidRDefault="00BA7492" w:rsidP="00BA7492">
      <w:pPr>
        <w:jc w:val="both"/>
        <w:rPr>
          <w:sz w:val="28"/>
          <w:szCs w:val="28"/>
        </w:rPr>
      </w:pPr>
      <w:r w:rsidRPr="00BA7492">
        <w:rPr>
          <w:sz w:val="28"/>
          <w:szCs w:val="28"/>
        </w:rPr>
        <w:t xml:space="preserve">[8] Jogiyanto, Analisis dan Desain Sistem Informasi: Pendekatan Terstruktur Teori dan Praktek Aplikasi Bisnis, Edisi 2. Yogyakarta: Andi Yogyakarta, 2001. </w:t>
      </w:r>
    </w:p>
    <w:p w:rsidR="00BA7492" w:rsidRPr="00BA7492" w:rsidRDefault="00BA7492" w:rsidP="00BA7492">
      <w:pPr>
        <w:jc w:val="both"/>
        <w:rPr>
          <w:sz w:val="28"/>
          <w:szCs w:val="28"/>
        </w:rPr>
      </w:pPr>
      <w:r w:rsidRPr="00BA7492">
        <w:rPr>
          <w:sz w:val="28"/>
          <w:szCs w:val="28"/>
        </w:rPr>
        <w:t xml:space="preserve">[9] K. Andri, Rekayasa Perangkat Lunak. Yogyakarta: Gava Media, 2004. </w:t>
      </w:r>
    </w:p>
    <w:p w:rsidR="00BA7492" w:rsidRPr="00BA7492" w:rsidRDefault="00BA7492" w:rsidP="00BA7492">
      <w:pPr>
        <w:jc w:val="both"/>
        <w:rPr>
          <w:sz w:val="28"/>
          <w:szCs w:val="28"/>
        </w:rPr>
      </w:pPr>
      <w:r w:rsidRPr="00BA7492">
        <w:rPr>
          <w:sz w:val="28"/>
          <w:szCs w:val="28"/>
        </w:rPr>
        <w:t xml:space="preserve">[10] K. Kendall, Analisis dan Perancangan Sistem. Jakarta: Penerbit Indeks, 2006. </w:t>
      </w:r>
    </w:p>
    <w:p w:rsidR="00BA7492" w:rsidRPr="00BA7492" w:rsidRDefault="00BA7492" w:rsidP="00BA7492">
      <w:pPr>
        <w:jc w:val="both"/>
        <w:rPr>
          <w:sz w:val="28"/>
          <w:szCs w:val="28"/>
        </w:rPr>
      </w:pPr>
      <w:r w:rsidRPr="00BA7492">
        <w:rPr>
          <w:sz w:val="28"/>
          <w:szCs w:val="28"/>
        </w:rPr>
        <w:t xml:space="preserve">[11] T. Connolly and C. Begg, Database System: A practical Approach to Design, Implementation, and Management, Third Edition. England: Addison Wesley, 2002. Proceedings of The 1st International Conference on Information Systems For Business Competitiveness (ICISBC) 2011  </w:t>
      </w:r>
    </w:p>
    <w:p w:rsidR="00BA7492" w:rsidRPr="00BA7492" w:rsidRDefault="00BA7492" w:rsidP="00BA7492">
      <w:pPr>
        <w:jc w:val="both"/>
        <w:rPr>
          <w:sz w:val="28"/>
          <w:szCs w:val="28"/>
        </w:rPr>
      </w:pPr>
      <w:r w:rsidRPr="00BA7492">
        <w:rPr>
          <w:sz w:val="28"/>
          <w:szCs w:val="28"/>
        </w:rPr>
        <w:t xml:space="preserve">[12] Fathansyah. Basis Data. Bandung: CV. Informatika, 2000. </w:t>
      </w:r>
    </w:p>
    <w:p w:rsidR="00BA7492" w:rsidRPr="00BA7492" w:rsidRDefault="00BA7492" w:rsidP="00BA7492">
      <w:pPr>
        <w:jc w:val="both"/>
        <w:rPr>
          <w:sz w:val="28"/>
          <w:szCs w:val="28"/>
        </w:rPr>
      </w:pPr>
      <w:r w:rsidRPr="00BA7492">
        <w:rPr>
          <w:sz w:val="28"/>
          <w:szCs w:val="28"/>
        </w:rPr>
        <w:t xml:space="preserve">[13] A. Ladjamudin, Analisis dan Desain Sistem Informasi. Yogyakarta: Graha Ilmu, 2005. </w:t>
      </w:r>
    </w:p>
    <w:p w:rsidR="00BA7492" w:rsidRPr="00BA7492" w:rsidRDefault="00BA7492" w:rsidP="00BA7492">
      <w:pPr>
        <w:jc w:val="both"/>
        <w:rPr>
          <w:sz w:val="28"/>
          <w:szCs w:val="28"/>
        </w:rPr>
      </w:pPr>
      <w:r w:rsidRPr="00BA7492">
        <w:rPr>
          <w:sz w:val="28"/>
          <w:szCs w:val="28"/>
        </w:rPr>
        <w:lastRenderedPageBreak/>
        <w:t xml:space="preserve">[14] L. Hakim, 150 Rahasia dan Trik Menguasai PHP. Jakarta: Elex Media Komputindo, 2004. </w:t>
      </w:r>
    </w:p>
    <w:p w:rsidR="00BA7492" w:rsidRPr="00BA7492" w:rsidRDefault="00BA7492" w:rsidP="00BA7492">
      <w:pPr>
        <w:jc w:val="both"/>
        <w:rPr>
          <w:sz w:val="28"/>
          <w:szCs w:val="28"/>
        </w:rPr>
      </w:pPr>
      <w:r w:rsidRPr="00BA7492">
        <w:rPr>
          <w:sz w:val="28"/>
          <w:szCs w:val="28"/>
        </w:rPr>
        <w:t xml:space="preserve">[15] B. Sidik, Pemrograman Web dengan PHP. Bandung: Informatika, 2001. </w:t>
      </w:r>
    </w:p>
    <w:p w:rsidR="00BA7492" w:rsidRPr="00BA7492" w:rsidRDefault="00BA7492" w:rsidP="00BA7492">
      <w:pPr>
        <w:jc w:val="both"/>
        <w:rPr>
          <w:sz w:val="28"/>
          <w:szCs w:val="28"/>
        </w:rPr>
      </w:pPr>
      <w:r w:rsidRPr="00BA7492">
        <w:rPr>
          <w:sz w:val="28"/>
          <w:szCs w:val="28"/>
        </w:rPr>
        <w:t xml:space="preserve">[16] B. Sidik, MYSQL untuk Pengguna Administrator dan Pengembangan Aplikasi Web. Bandung: Informatika, 2005. </w:t>
      </w:r>
    </w:p>
    <w:p w:rsidR="00BA7492" w:rsidRPr="00BA7492" w:rsidRDefault="00BA7492" w:rsidP="00BA7492">
      <w:pPr>
        <w:jc w:val="both"/>
        <w:rPr>
          <w:sz w:val="28"/>
          <w:szCs w:val="28"/>
        </w:rPr>
      </w:pPr>
      <w:r w:rsidRPr="00BA7492">
        <w:rPr>
          <w:sz w:val="28"/>
          <w:szCs w:val="28"/>
        </w:rPr>
        <w:t xml:space="preserve">[17] W. Siswoutomo, PHP Enterprise. Jakarta: Elek Media Komputindo, 2008. </w:t>
      </w:r>
    </w:p>
    <w:p w:rsidR="00BA7492" w:rsidRPr="00BA7492" w:rsidRDefault="00BA7492" w:rsidP="00BA7492">
      <w:pPr>
        <w:jc w:val="both"/>
        <w:rPr>
          <w:sz w:val="28"/>
          <w:szCs w:val="28"/>
        </w:rPr>
      </w:pPr>
      <w:r w:rsidRPr="00BA7492">
        <w:rPr>
          <w:sz w:val="28"/>
          <w:szCs w:val="28"/>
        </w:rPr>
        <w:t xml:space="preserve">[18] Sudirman, Membangun Aplikasi Web dengan Php dan Mysql. Yogyakarta: Graha Ilmu, 2003. </w:t>
      </w:r>
    </w:p>
    <w:p w:rsidR="00BA7492" w:rsidRPr="00BA7492" w:rsidRDefault="00BA7492" w:rsidP="00BA7492">
      <w:pPr>
        <w:jc w:val="both"/>
        <w:rPr>
          <w:sz w:val="28"/>
          <w:szCs w:val="28"/>
        </w:rPr>
      </w:pPr>
      <w:r w:rsidRPr="00BA7492">
        <w:rPr>
          <w:sz w:val="28"/>
          <w:szCs w:val="28"/>
        </w:rPr>
        <w:t xml:space="preserve"> </w:t>
      </w:r>
    </w:p>
    <w:p w:rsidR="005E174D" w:rsidRDefault="00BA7492" w:rsidP="00BA7492">
      <w:pPr>
        <w:jc w:val="both"/>
        <w:rPr>
          <w:sz w:val="28"/>
          <w:szCs w:val="28"/>
        </w:rPr>
      </w:pPr>
      <w:r w:rsidRPr="00BA7492">
        <w:rPr>
          <w:sz w:val="28"/>
          <w:szCs w:val="28"/>
        </w:rPr>
        <w:t>[19] D. Suprianto, Buku Pintar Pemrograman Php. Jakarta: Oase Media, 2008.</w:t>
      </w: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p w:rsidR="005E174D" w:rsidRDefault="005E174D" w:rsidP="003236DC">
      <w:pPr>
        <w:jc w:val="both"/>
        <w:rPr>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557"/>
        <w:gridCol w:w="965"/>
      </w:tblGrid>
      <w:tr w:rsidR="005E174D" w:rsidRPr="00CC0797" w:rsidTr="00B17E18">
        <w:tc>
          <w:tcPr>
            <w:tcW w:w="8838" w:type="dxa"/>
          </w:tcPr>
          <w:p w:rsidR="005E174D" w:rsidRPr="00CC0797" w:rsidRDefault="005E174D" w:rsidP="00B17E18">
            <w:pPr>
              <w:pStyle w:val="normal0"/>
              <w:spacing w:after="0" w:line="240" w:lineRule="auto"/>
              <w:jc w:val="both"/>
              <w:rPr>
                <w:rFonts w:ascii="Times New Roman" w:eastAsia="Times New Roman" w:hAnsi="Times New Roman" w:cs="Times New Roman"/>
                <w:b/>
                <w:sz w:val="26"/>
              </w:rPr>
            </w:pPr>
            <w:r w:rsidRPr="00CC0797">
              <w:rPr>
                <w:rFonts w:ascii="Times New Roman" w:eastAsia="Times New Roman" w:hAnsi="Times New Roman" w:cs="Times New Roman"/>
                <w:b/>
                <w:sz w:val="24"/>
              </w:rPr>
              <w:t>Appendix :</w:t>
            </w:r>
            <w:r w:rsidRPr="00CC0797">
              <w:rPr>
                <w:rFonts w:ascii="Times New Roman" w:eastAsia="Times New Roman" w:hAnsi="Times New Roman" w:cs="Times New Roman"/>
                <w:b/>
                <w:color w:val="auto"/>
                <w:sz w:val="24"/>
                <w:szCs w:val="24"/>
              </w:rPr>
              <w:t xml:space="preserve"> </w:t>
            </w:r>
            <w:r w:rsidRPr="00CC0797">
              <w:rPr>
                <w:rFonts w:ascii="Times New Roman" w:eastAsia="Times New Roman" w:hAnsi="Times New Roman" w:cs="Times New Roman"/>
                <w:b/>
                <w:sz w:val="24"/>
              </w:rPr>
              <w:t>Screen and Report Formats</w:t>
            </w:r>
          </w:p>
        </w:tc>
        <w:tc>
          <w:tcPr>
            <w:tcW w:w="1127" w:type="dxa"/>
          </w:tcPr>
          <w:p w:rsidR="005E174D" w:rsidRPr="00CC0797" w:rsidRDefault="005E174D" w:rsidP="00B17E18">
            <w:pPr>
              <w:spacing w:line="276" w:lineRule="auto"/>
              <w:jc w:val="center"/>
              <w:rPr>
                <w:b/>
              </w:rPr>
            </w:pPr>
          </w:p>
        </w:tc>
      </w:tr>
      <w:tr w:rsidR="005E174D" w:rsidRPr="00CC0797" w:rsidTr="00B17E18">
        <w:tc>
          <w:tcPr>
            <w:tcW w:w="8838" w:type="dxa"/>
          </w:tcPr>
          <w:p w:rsidR="005E174D" w:rsidRPr="00CC0797" w:rsidRDefault="005E174D" w:rsidP="00B17E18">
            <w:pPr>
              <w:pStyle w:val="normal0"/>
              <w:spacing w:after="0" w:line="240" w:lineRule="auto"/>
              <w:jc w:val="both"/>
              <w:rPr>
                <w:rFonts w:ascii="Times New Roman" w:eastAsia="Times New Roman" w:hAnsi="Times New Roman" w:cs="Times New Roman"/>
                <w:b/>
                <w:sz w:val="24"/>
              </w:rPr>
            </w:pPr>
          </w:p>
        </w:tc>
        <w:tc>
          <w:tcPr>
            <w:tcW w:w="1127" w:type="dxa"/>
          </w:tcPr>
          <w:p w:rsidR="005E174D" w:rsidRPr="00CC0797" w:rsidRDefault="005E174D" w:rsidP="00B17E18">
            <w:pPr>
              <w:spacing w:line="276" w:lineRule="auto"/>
              <w:jc w:val="center"/>
              <w:rPr>
                <w:b/>
              </w:rPr>
            </w:pPr>
          </w:p>
        </w:tc>
      </w:tr>
      <w:tr w:rsidR="005E174D" w:rsidRPr="00CC0797" w:rsidTr="00B17E18">
        <w:tc>
          <w:tcPr>
            <w:tcW w:w="8838" w:type="dxa"/>
          </w:tcPr>
          <w:p w:rsidR="005E174D" w:rsidRPr="00CC0797" w:rsidRDefault="005E174D" w:rsidP="00B17E18">
            <w:pPr>
              <w:pStyle w:val="normal0"/>
              <w:spacing w:after="0" w:line="240" w:lineRule="auto"/>
              <w:jc w:val="both"/>
              <w:rPr>
                <w:rFonts w:ascii="Times New Roman" w:eastAsia="Times New Roman" w:hAnsi="Times New Roman" w:cs="Times New Roman"/>
                <w:b/>
                <w:sz w:val="26"/>
              </w:rPr>
            </w:pPr>
            <w:r w:rsidRPr="00CC0797">
              <w:rPr>
                <w:rFonts w:ascii="Times New Roman" w:eastAsia="Times New Roman" w:hAnsi="Times New Roman" w:cs="Times New Roman"/>
                <w:b/>
                <w:sz w:val="26"/>
              </w:rPr>
              <w:t xml:space="preserve">Bibliography and References </w:t>
            </w:r>
          </w:p>
          <w:p w:rsidR="005E174D" w:rsidRPr="00CC0797" w:rsidRDefault="005E174D" w:rsidP="00B17E18">
            <w:pPr>
              <w:spacing w:line="276" w:lineRule="auto"/>
              <w:rPr>
                <w:b/>
              </w:rPr>
            </w:pPr>
          </w:p>
        </w:tc>
        <w:tc>
          <w:tcPr>
            <w:tcW w:w="1127" w:type="dxa"/>
          </w:tcPr>
          <w:p w:rsidR="005E174D" w:rsidRPr="00CC0797" w:rsidRDefault="005E174D" w:rsidP="00B17E18">
            <w:pPr>
              <w:spacing w:line="276" w:lineRule="auto"/>
              <w:jc w:val="center"/>
              <w:rPr>
                <w:b/>
              </w:rPr>
            </w:pPr>
          </w:p>
        </w:tc>
      </w:tr>
    </w:tbl>
    <w:p w:rsidR="005E174D" w:rsidRDefault="005E174D" w:rsidP="003236DC">
      <w:pPr>
        <w:jc w:val="both"/>
        <w:rPr>
          <w:sz w:val="28"/>
          <w:szCs w:val="28"/>
        </w:rPr>
      </w:pPr>
    </w:p>
    <w:p w:rsidR="00945775" w:rsidRDefault="00945775" w:rsidP="003236DC">
      <w:pPr>
        <w:jc w:val="both"/>
        <w:rPr>
          <w:sz w:val="28"/>
          <w:szCs w:val="28"/>
        </w:rPr>
      </w:pPr>
    </w:p>
    <w:p w:rsidR="00945775" w:rsidRPr="00D659F3" w:rsidRDefault="00945775" w:rsidP="00945775">
      <w:pPr>
        <w:jc w:val="both"/>
        <w:rPr>
          <w:b/>
          <w:bCs/>
          <w:sz w:val="26"/>
          <w:szCs w:val="26"/>
        </w:rPr>
      </w:pPr>
      <w:r>
        <w:rPr>
          <w:b/>
          <w:bCs/>
          <w:sz w:val="26"/>
          <w:szCs w:val="26"/>
        </w:rPr>
        <w:t xml:space="preserve">13.1 </w:t>
      </w:r>
      <w:r w:rsidRPr="007A785A">
        <w:rPr>
          <w:b/>
          <w:bCs/>
          <w:sz w:val="26"/>
          <w:szCs w:val="26"/>
          <w:u w:val="single"/>
        </w:rPr>
        <w:t>Glossary/Acronyms used</w:t>
      </w:r>
      <w:r w:rsidRPr="007A785A">
        <w:rPr>
          <w:b/>
          <w:bCs/>
          <w:sz w:val="26"/>
          <w:szCs w:val="26"/>
        </w:rPr>
        <w:t xml:space="preserve"> :-</w:t>
      </w:r>
    </w:p>
    <w:p w:rsidR="00945775" w:rsidRDefault="00945775" w:rsidP="00945775">
      <w:pPr>
        <w:pStyle w:val="ListParagraph"/>
        <w:jc w:val="both"/>
        <w:rPr>
          <w:sz w:val="26"/>
          <w:szCs w:val="26"/>
        </w:rPr>
      </w:pPr>
    </w:p>
    <w:p w:rsidR="00BD7C85" w:rsidRDefault="00BD7C85" w:rsidP="00945775">
      <w:pPr>
        <w:pStyle w:val="ListParagraph"/>
        <w:jc w:val="both"/>
        <w:rPr>
          <w:sz w:val="26"/>
          <w:szCs w:val="26"/>
        </w:rPr>
      </w:pPr>
    </w:p>
    <w:p w:rsidR="00BD7C85" w:rsidRDefault="00BD7C85" w:rsidP="00BD7C85">
      <w:pPr>
        <w:ind w:right="4"/>
      </w:pPr>
    </w:p>
    <w:p w:rsidR="00BD7C85" w:rsidRDefault="00BD7C85" w:rsidP="00BD7C85">
      <w:pPr>
        <w:ind w:right="4"/>
        <w:rPr>
          <w:rFonts w:ascii="Roboto-Regular" w:hAnsi="Roboto-Regular" w:cs="Roboto-Regular"/>
          <w:color w:val="555555"/>
          <w:sz w:val="21"/>
          <w:szCs w:val="21"/>
        </w:rPr>
      </w:pPr>
    </w:p>
    <w:p w:rsidR="00BD7C85" w:rsidRDefault="00BD7C85" w:rsidP="00BD7C85">
      <w:pPr>
        <w:autoSpaceDE w:val="0"/>
        <w:autoSpaceDN w:val="0"/>
        <w:adjustRightInd w:val="0"/>
        <w:rPr>
          <w:b/>
          <w:bCs/>
        </w:rPr>
      </w:pPr>
      <w:r>
        <w:rPr>
          <w:b/>
          <w:bCs/>
        </w:rPr>
        <w:t>LIST OF ABBREVIATIONS</w:t>
      </w:r>
    </w:p>
    <w:p w:rsidR="00BD7C85" w:rsidRDefault="00BD7C85" w:rsidP="00BD7C85">
      <w:pPr>
        <w:ind w:right="4"/>
        <w:rPr>
          <w:sz w:val="16"/>
          <w:szCs w:val="16"/>
        </w:rPr>
      </w:pPr>
    </w:p>
    <w:p w:rsidR="00BD7C85" w:rsidRPr="005B626F" w:rsidRDefault="00BD7C85" w:rsidP="00945775">
      <w:pPr>
        <w:pStyle w:val="ListParagraph"/>
        <w:jc w:val="both"/>
        <w:rPr>
          <w:sz w:val="26"/>
          <w:szCs w:val="26"/>
        </w:rPr>
      </w:pP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Actor</w:t>
      </w:r>
      <w:r w:rsidRPr="00EB3962">
        <w:rPr>
          <w:sz w:val="26"/>
          <w:szCs w:val="26"/>
        </w:rPr>
        <w:t>: An actor is someone who is interacting with the system and is external the system. They help in defining the system and makes clear what the system should do. An actor may be a user, any hardware device or any other system.</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Association</w:t>
      </w:r>
      <w:r w:rsidRPr="00EB3962">
        <w:rPr>
          <w:sz w:val="26"/>
          <w:szCs w:val="26"/>
        </w:rPr>
        <w:t>: An association is a kind of relationship among classes that tells one class knows about the other. Instance of one class is made in the other.</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Attributes</w:t>
      </w:r>
      <w:r w:rsidRPr="00EB3962">
        <w:rPr>
          <w:sz w:val="26"/>
          <w:szCs w:val="26"/>
        </w:rPr>
        <w:t xml:space="preserve">: Attributes of classes are the property of classes. They define the state of the system. Attributes of classes can be found out from the system domain.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Availability</w:t>
      </w:r>
      <w:r w:rsidRPr="00EB3962">
        <w:rPr>
          <w:sz w:val="26"/>
          <w:szCs w:val="26"/>
        </w:rPr>
        <w:t>: Availability indicates the time interval up to which the system Is available without having to change the system.</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lastRenderedPageBreak/>
        <w:t>Class</w:t>
      </w:r>
      <w:r w:rsidRPr="00EB3962">
        <w:rPr>
          <w:sz w:val="26"/>
          <w:szCs w:val="26"/>
        </w:rPr>
        <w:t xml:space="preserve">: A class is collection of objects with common structure, common behaviours, common relationship and common semantics. Classes can be found out by examining the objects in the sequence and the collaboration diagram.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Class diagram</w:t>
      </w:r>
      <w:r w:rsidRPr="00EB3962">
        <w:rPr>
          <w:sz w:val="26"/>
          <w:szCs w:val="26"/>
        </w:rPr>
        <w:t xml:space="preserve">: A class diagram models the user requirements in the form of classes and relationships among them. A class diagram shows the existing classes and relationship among them.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Constraints</w:t>
      </w:r>
      <w:r w:rsidRPr="00EB3962">
        <w:rPr>
          <w:sz w:val="26"/>
          <w:szCs w:val="26"/>
        </w:rPr>
        <w:t>: Conditions under which the system perform accurately.</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Database</w:t>
      </w:r>
      <w:r w:rsidRPr="00EB3962">
        <w:rPr>
          <w:sz w:val="26"/>
          <w:szCs w:val="26"/>
        </w:rPr>
        <w:t xml:space="preserve">: A collection of data that is treated as a unit composed of logical and physical structure. Databases are designed to store and retrieve related information.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Extendibility</w:t>
      </w:r>
      <w:r w:rsidRPr="00EB3962">
        <w:rPr>
          <w:sz w:val="26"/>
          <w:szCs w:val="26"/>
        </w:rPr>
        <w:t>: The extent to which architectural, data or procedural design can be extended.</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Forward engineering</w:t>
      </w:r>
      <w:r w:rsidRPr="00EB3962">
        <w:rPr>
          <w:sz w:val="26"/>
          <w:szCs w:val="26"/>
        </w:rPr>
        <w:t>: Forward engineering refers to the process n which skeleton code is generated from the class diagram.</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GUI</w:t>
      </w:r>
      <w:r w:rsidRPr="00EB3962">
        <w:rPr>
          <w:sz w:val="26"/>
          <w:szCs w:val="26"/>
        </w:rPr>
        <w:t xml:space="preserve">: Graphic user interface.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Relational database</w:t>
      </w:r>
      <w:r w:rsidRPr="00EB3962">
        <w:rPr>
          <w:sz w:val="26"/>
          <w:szCs w:val="26"/>
        </w:rPr>
        <w:t>: A relational database follows the relational data model. It stores data in the form of relational and relationship among relations.</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Relationship</w:t>
      </w:r>
      <w:r w:rsidRPr="00EB3962">
        <w:rPr>
          <w:sz w:val="26"/>
          <w:szCs w:val="26"/>
        </w:rPr>
        <w:t xml:space="preserve">: Relationship shows the interaction and communication among the classes. They show how the classes are interacting with each other. Main types of relationship are association, dependency, realization, inheritance. </w:t>
      </w:r>
    </w:p>
    <w:p w:rsidR="00945775" w:rsidRPr="00945775"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Sequence diagram</w:t>
      </w:r>
      <w:r w:rsidRPr="00EB3962">
        <w:rPr>
          <w:sz w:val="26"/>
          <w:szCs w:val="26"/>
        </w:rPr>
        <w:t>: Sequence diagram displays object inheritance with respect to time. Sequence diagram show how step by step objects interact and communicate with each other. These diagrams emphasize the sequence of events what are taking place. These diagrams are used to find the links between the object and thus their behavior.</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Software</w:t>
      </w:r>
      <w:r w:rsidRPr="00EB3962">
        <w:rPr>
          <w:sz w:val="26"/>
          <w:szCs w:val="26"/>
        </w:rPr>
        <w:t xml:space="preserve">: Software consists of program that when provide desired results, data structures which can be manipulated and documentations that tells the operation and use of the program.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Software architecture</w:t>
      </w:r>
      <w:r w:rsidRPr="00EB3962">
        <w:rPr>
          <w:sz w:val="26"/>
          <w:szCs w:val="26"/>
        </w:rPr>
        <w:t>: Software architecture refers to the overall structure of the software and the ways in which that structure provides conceptual integrity for the system.</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UML</w:t>
      </w:r>
      <w:r w:rsidRPr="00EB3962">
        <w:rPr>
          <w:sz w:val="26"/>
          <w:szCs w:val="26"/>
        </w:rPr>
        <w:t>: Unified Modeling Language while using the Object Oriented Approach the UML is the standard language for visualizing, specifying, constructing and documenting the artefacts of a software intensive system.</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Use Case</w:t>
      </w:r>
      <w:r w:rsidRPr="00EB3962">
        <w:rPr>
          <w:sz w:val="26"/>
          <w:szCs w:val="26"/>
        </w:rPr>
        <w:t xml:space="preserve">: A Use Case is a pattern of behavior the system exhibits. Each Use Case shows a series of transaction performed by an actor and the </w:t>
      </w:r>
      <w:r w:rsidRPr="00EB3962">
        <w:rPr>
          <w:sz w:val="26"/>
          <w:szCs w:val="26"/>
        </w:rPr>
        <w:lastRenderedPageBreak/>
        <w:t xml:space="preserve">system in a single dialogue there are created to visualize how the actor interact with the system respond to it. </w:t>
      </w:r>
    </w:p>
    <w:p w:rsidR="00945775" w:rsidRPr="00EB3962" w:rsidRDefault="00945775" w:rsidP="00945775">
      <w:pPr>
        <w:pStyle w:val="ListParagraph"/>
        <w:numPr>
          <w:ilvl w:val="0"/>
          <w:numId w:val="6"/>
        </w:numPr>
        <w:spacing w:after="200" w:line="276" w:lineRule="auto"/>
        <w:contextualSpacing/>
        <w:jc w:val="both"/>
        <w:rPr>
          <w:sz w:val="26"/>
          <w:szCs w:val="26"/>
        </w:rPr>
      </w:pPr>
      <w:r w:rsidRPr="00EB3962">
        <w:rPr>
          <w:b/>
          <w:sz w:val="26"/>
          <w:szCs w:val="26"/>
        </w:rPr>
        <w:t>User</w:t>
      </w:r>
      <w:r w:rsidRPr="00EB3962">
        <w:rPr>
          <w:sz w:val="26"/>
          <w:szCs w:val="26"/>
        </w:rPr>
        <w:t xml:space="preserve">: A user is someone who is interacting with the system and is external to the system. They help in defining the system and make it clear what the system should do. </w:t>
      </w:r>
    </w:p>
    <w:p w:rsidR="00945775" w:rsidRPr="00B1270B" w:rsidRDefault="00945775" w:rsidP="003236DC">
      <w:pPr>
        <w:jc w:val="both"/>
        <w:rPr>
          <w:sz w:val="28"/>
          <w:szCs w:val="28"/>
        </w:rPr>
      </w:pPr>
    </w:p>
    <w:sectPr w:rsidR="00945775" w:rsidRPr="00B1270B" w:rsidSect="003236DC">
      <w:headerReference w:type="default" r:id="rId35"/>
      <w:footerReference w:type="default" r:id="rId36"/>
      <w:pgSz w:w="11906" w:h="16838" w:code="9"/>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44C6" w:rsidRDefault="004D44C6" w:rsidP="003236DC">
      <w:r>
        <w:separator/>
      </w:r>
    </w:p>
  </w:endnote>
  <w:endnote w:type="continuationSeparator" w:id="1">
    <w:p w:rsidR="004D44C6" w:rsidRDefault="004D44C6" w:rsidP="003236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Roboto-Regular">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297" w:rsidRDefault="009D0407" w:rsidP="00CA2E1B">
    <w:pPr>
      <w:pStyle w:val="Footer"/>
      <w:tabs>
        <w:tab w:val="clear" w:pos="4513"/>
        <w:tab w:val="clear" w:pos="9026"/>
        <w:tab w:val="left" w:pos="1674"/>
      </w:tabs>
    </w:pPr>
    <w:r>
      <w:rPr>
        <w:noProof/>
      </w:rPr>
      <w:pict>
        <v:shapetype id="_x0000_t32" coordsize="21600,21600" o:spt="32" o:oned="t" path="m,l21600,21600e" filled="f">
          <v:path arrowok="t" fillok="f" o:connecttype="none"/>
          <o:lock v:ext="edit" shapetype="t"/>
        </v:shapetype>
        <v:shape id="_x0000_s2063" type="#_x0000_t32" style="position:absolute;margin-left:224.8pt;margin-top:12.4pt;width:261.6pt;height:.35pt;z-index:-251652096" o:connectortype="straight"/>
      </w:pict>
    </w:r>
    <w:r>
      <w:rPr>
        <w:noProof/>
      </w:rPr>
      <w:pict>
        <v:shape id="_x0000_s2062" type="#_x0000_t32" style="position:absolute;margin-left:-108.85pt;margin-top:12.7pt;width:299.25pt;height:.05pt;z-index:-251656193" o:connectortype="straight"/>
      </w:pict>
    </w:r>
    <w:sdt>
      <w:sdtPr>
        <w:id w:val="3733093"/>
        <w:docPartObj>
          <w:docPartGallery w:val="Page Numbers (Bottom of Page)"/>
          <w:docPartUnique/>
        </w:docPartObj>
      </w:sdtPr>
      <w:sdtContent>
        <w:r>
          <w:rPr>
            <w:noProof/>
            <w:lang w:eastAsia="zh-TW"/>
          </w:rPr>
          <w:pict>
            <v:group id="_x0000_s2054" style="position:absolute;margin-left:0;margin-top:0;width:34.4pt;height:56.45pt;z-index:251663360;mso-position-horizontal:center;mso-position-horizontal-relative:margin;mso-position-vertical:bottom;mso-position-vertical-relative:page" coordorigin="1743,14699" coordsize="688,1129">
              <v:shape id="_x0000_s2055" type="#_x0000_t32" style="position:absolute;left:2111;top:15387;width:0;height:441;flip:y" o:connectortype="straight" strokecolor="#7f7f7f [1612]"/>
              <v:rect id="_x0000_s2056" style="position:absolute;left:1743;top:14699;width:688;height:688;v-text-anchor:middle" filled="f" strokecolor="#7f7f7f [1612]">
                <v:textbox style="mso-next-textbox:#_x0000_s2056">
                  <w:txbxContent>
                    <w:p w:rsidR="00214297" w:rsidRDefault="009D0407">
                      <w:pPr>
                        <w:pStyle w:val="Footer"/>
                        <w:jc w:val="center"/>
                        <w:rPr>
                          <w:sz w:val="16"/>
                          <w:szCs w:val="16"/>
                        </w:rPr>
                      </w:pPr>
                      <w:fldSimple w:instr=" PAGE    \* MERGEFORMAT ">
                        <w:r w:rsidR="00811CAA" w:rsidRPr="00811CAA">
                          <w:rPr>
                            <w:noProof/>
                            <w:sz w:val="16"/>
                            <w:szCs w:val="16"/>
                          </w:rPr>
                          <w:t>2</w:t>
                        </w:r>
                      </w:fldSimple>
                    </w:p>
                  </w:txbxContent>
                </v:textbox>
              </v:rect>
              <w10:wrap anchorx="margin" anchory="page"/>
            </v:group>
          </w:pict>
        </w:r>
      </w:sdtContent>
    </w:sdt>
    <w:r w:rsidR="00214297">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44C6" w:rsidRDefault="004D44C6" w:rsidP="003236DC">
      <w:r>
        <w:separator/>
      </w:r>
    </w:p>
  </w:footnote>
  <w:footnote w:type="continuationSeparator" w:id="1">
    <w:p w:rsidR="004D44C6" w:rsidRDefault="004D44C6" w:rsidP="003236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297" w:rsidRDefault="009D0407">
    <w:pPr>
      <w:pStyle w:val="Header"/>
    </w:pPr>
    <w:r w:rsidRPr="009D0407">
      <w:rPr>
        <w:rFonts w:eastAsiaTheme="majorEastAsia"/>
        <w:noProof/>
        <w:sz w:val="28"/>
        <w:szCs w:val="28"/>
        <w:lang w:eastAsia="en-IN" w:bidi="hi-IN"/>
      </w:rPr>
      <w:pict>
        <v:shapetype id="_x0000_t32" coordsize="21600,21600" o:spt="32" o:oned="t" path="m,l21600,21600e" filled="f">
          <v:path arrowok="t" fillok="f" o:connecttype="none"/>
          <o:lock v:ext="edit" shapetype="t"/>
        </v:shapetype>
        <v:shape id="_x0000_s2053" type="#_x0000_t32" style="position:absolute;margin-left:-108.85pt;margin-top:24.85pt;width:595.25pt;height:.05pt;z-index:251661312" o:connectortype="straight"/>
      </w:pict>
    </w:r>
    <w:r w:rsidR="00214297" w:rsidRPr="003236DC">
      <w:rPr>
        <w:rFonts w:eastAsiaTheme="majorEastAsia"/>
        <w:sz w:val="28"/>
        <w:szCs w:val="28"/>
      </w:rPr>
      <w:ptab w:relativeTo="margin" w:alignment="center" w:leader="none"/>
    </w:r>
    <w:r w:rsidR="00214297" w:rsidRPr="003236DC">
      <w:rPr>
        <w:rFonts w:eastAsiaTheme="majorEastAsia"/>
        <w:sz w:val="28"/>
        <w:szCs w:val="28"/>
      </w:rPr>
      <w:ptab w:relativeTo="margin" w:alignment="right" w:leader="none"/>
    </w:r>
    <w:sdt>
      <w:sdtPr>
        <w:rPr>
          <w:rFonts w:eastAsiaTheme="majorEastAsia"/>
          <w:sz w:val="28"/>
          <w:szCs w:val="28"/>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214297" w:rsidRPr="003236DC">
          <w:rPr>
            <w:rFonts w:eastAsiaTheme="majorEastAsia"/>
            <w:sz w:val="28"/>
            <w:szCs w:val="28"/>
          </w:rPr>
          <w:t>Car Renting Service</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AAC479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E"/>
    <w:multiLevelType w:val="singleLevel"/>
    <w:tmpl w:val="83EED930"/>
    <w:lvl w:ilvl="0">
      <w:numFmt w:val="decimal"/>
      <w:lvlText w:val="*"/>
      <w:lvlJc w:val="left"/>
    </w:lvl>
  </w:abstractNum>
  <w:abstractNum w:abstractNumId="2">
    <w:nsid w:val="00000008"/>
    <w:multiLevelType w:val="multilevel"/>
    <w:tmpl w:val="00000008"/>
    <w:lvl w:ilvl="0">
      <w:start w:val="1"/>
      <w:numFmt w:val="bullet"/>
      <w:lvlText w:val=""/>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3">
    <w:nsid w:val="00000011"/>
    <w:multiLevelType w:val="multilevel"/>
    <w:tmpl w:val="00000011"/>
    <w:lvl w:ilvl="0">
      <w:start w:val="1"/>
      <w:numFmt w:val="bullet"/>
      <w:lvlText w:val=""/>
      <w:lvlJc w:val="left"/>
      <w:pPr>
        <w:ind w:left="928" w:hanging="360"/>
      </w:pPr>
      <w:rPr>
        <w:rFonts w:ascii="Symbol" w:hAnsi="Symbol"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4">
    <w:nsid w:val="00000014"/>
    <w:multiLevelType w:val="multilevel"/>
    <w:tmpl w:val="00000014"/>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5">
    <w:nsid w:val="00000018"/>
    <w:multiLevelType w:val="multilevel"/>
    <w:tmpl w:val="00000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0000019"/>
    <w:multiLevelType w:val="multilevel"/>
    <w:tmpl w:val="00000019"/>
    <w:lvl w:ilvl="0">
      <w:start w:val="1"/>
      <w:numFmt w:val="bullet"/>
      <w:lvlText w:val=""/>
      <w:lvlJc w:val="left"/>
      <w:pPr>
        <w:ind w:left="928"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0000001B"/>
    <w:multiLevelType w:val="multilevel"/>
    <w:tmpl w:val="0000001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0000001D"/>
    <w:multiLevelType w:val="multilevel"/>
    <w:tmpl w:val="0000001D"/>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9">
    <w:nsid w:val="01DC00BF"/>
    <w:multiLevelType w:val="multilevel"/>
    <w:tmpl w:val="B306698A"/>
    <w:lvl w:ilvl="0">
      <w:start w:val="4"/>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05CE69E3"/>
    <w:multiLevelType w:val="hybridMultilevel"/>
    <w:tmpl w:val="E364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F901AF"/>
    <w:multiLevelType w:val="hybridMultilevel"/>
    <w:tmpl w:val="769A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CAD74AF"/>
    <w:multiLevelType w:val="hybridMultilevel"/>
    <w:tmpl w:val="42CE5F96"/>
    <w:lvl w:ilvl="0" w:tplc="04090005">
      <w:start w:val="1"/>
      <w:numFmt w:val="bullet"/>
      <w:lvlText w:val=""/>
      <w:lvlJc w:val="left"/>
      <w:pPr>
        <w:tabs>
          <w:tab w:val="num" w:pos="360"/>
        </w:tabs>
        <w:ind w:left="36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0EE93955"/>
    <w:multiLevelType w:val="hybridMultilevel"/>
    <w:tmpl w:val="F0F0D73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nsid w:val="0F9A2A40"/>
    <w:multiLevelType w:val="hybridMultilevel"/>
    <w:tmpl w:val="4BE277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41F17F8"/>
    <w:multiLevelType w:val="multilevel"/>
    <w:tmpl w:val="113684CE"/>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5E80E60"/>
    <w:multiLevelType w:val="multilevel"/>
    <w:tmpl w:val="474C8768"/>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19977779"/>
    <w:multiLevelType w:val="multilevel"/>
    <w:tmpl w:val="474C8768"/>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19F872F5"/>
    <w:multiLevelType w:val="multilevel"/>
    <w:tmpl w:val="F03E3430"/>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928"/>
        </w:tabs>
        <w:ind w:left="928"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1DA333EC"/>
    <w:multiLevelType w:val="multilevel"/>
    <w:tmpl w:val="474C8768"/>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nsid w:val="1E0905E4"/>
    <w:multiLevelType w:val="hybridMultilevel"/>
    <w:tmpl w:val="39142C10"/>
    <w:lvl w:ilvl="0" w:tplc="04090005">
      <w:start w:val="1"/>
      <w:numFmt w:val="bullet"/>
      <w:lvlText w:val=""/>
      <w:lvlJc w:val="left"/>
      <w:pPr>
        <w:tabs>
          <w:tab w:val="num" w:pos="180"/>
        </w:tabs>
        <w:ind w:left="180" w:hanging="360"/>
      </w:pPr>
      <w:rPr>
        <w:rFonts w:ascii="Wingdings" w:hAnsi="Wingdings" w:cs="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22">
    <w:nsid w:val="2F660EFE"/>
    <w:multiLevelType w:val="multilevel"/>
    <w:tmpl w:val="8F46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CC2829"/>
    <w:multiLevelType w:val="hybridMultilevel"/>
    <w:tmpl w:val="E1C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B64825"/>
    <w:multiLevelType w:val="multilevel"/>
    <w:tmpl w:val="0C8E096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18A11EF"/>
    <w:multiLevelType w:val="hybridMultilevel"/>
    <w:tmpl w:val="7B088390"/>
    <w:lvl w:ilvl="0" w:tplc="04090001">
      <w:start w:val="1"/>
      <w:numFmt w:val="bullet"/>
      <w:lvlText w:val=""/>
      <w:lvlJc w:val="left"/>
      <w:pPr>
        <w:ind w:left="720" w:hanging="360"/>
      </w:pPr>
      <w:rPr>
        <w:rFonts w:ascii="Symbol" w:hAnsi="Symbol" w:hint="default"/>
      </w:rPr>
    </w:lvl>
    <w:lvl w:ilvl="1" w:tplc="B9FEC59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E42269"/>
    <w:multiLevelType w:val="multilevel"/>
    <w:tmpl w:val="925C67FC"/>
    <w:lvl w:ilvl="0">
      <w:start w:val="1"/>
      <w:numFmt w:val="decimal"/>
      <w:lvlText w:val="%1"/>
      <w:lvlJc w:val="left"/>
      <w:pPr>
        <w:ind w:left="720" w:firstLine="360"/>
      </w:pPr>
    </w:lvl>
    <w:lvl w:ilvl="1">
      <w:start w:val="6"/>
      <w:numFmt w:val="decimal"/>
      <w:lvlText w:val="%2."/>
      <w:lvlJc w:val="left"/>
      <w:pPr>
        <w:ind w:left="1440" w:firstLine="1080"/>
      </w:pPr>
    </w:lvl>
    <w:lvl w:ilvl="2">
      <w:start w:val="1"/>
      <w:numFmt w:val="decimal"/>
      <w:lvlText w:val="6.%3"/>
      <w:lvlJc w:val="left"/>
      <w:pPr>
        <w:ind w:left="2160" w:firstLine="1800"/>
      </w:pPr>
    </w:lvl>
    <w:lvl w:ilvl="3">
      <w:start w:val="1"/>
      <w:numFmt w:val="decimal"/>
      <w:lvlText w:val="%4"/>
      <w:lvlJc w:val="left"/>
      <w:pPr>
        <w:ind w:left="2880" w:firstLine="252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7">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28">
    <w:nsid w:val="4F8C0552"/>
    <w:multiLevelType w:val="hybridMultilevel"/>
    <w:tmpl w:val="75A010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0F22444"/>
    <w:multiLevelType w:val="hybridMultilevel"/>
    <w:tmpl w:val="DEFA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FD4BBB"/>
    <w:multiLevelType w:val="hybridMultilevel"/>
    <w:tmpl w:val="032E54CA"/>
    <w:lvl w:ilvl="0" w:tplc="04090005">
      <w:start w:val="1"/>
      <w:numFmt w:val="bullet"/>
      <w:lvlText w:val=""/>
      <w:lvlJc w:val="left"/>
      <w:pPr>
        <w:tabs>
          <w:tab w:val="num" w:pos="360"/>
        </w:tabs>
        <w:ind w:left="360" w:hanging="360"/>
      </w:pPr>
      <w:rPr>
        <w:rFonts w:ascii="Wingdings" w:hAnsi="Wingdings" w:cs="Wingdings" w:hint="default"/>
      </w:rPr>
    </w:lvl>
    <w:lvl w:ilvl="1" w:tplc="04090019">
      <w:start w:val="1"/>
      <w:numFmt w:val="lowerLetter"/>
      <w:lvlText w:val="%2."/>
      <w:lvlJc w:val="left"/>
      <w:pPr>
        <w:tabs>
          <w:tab w:val="num" w:pos="1620"/>
        </w:tabs>
        <w:ind w:left="1620" w:hanging="360"/>
      </w:pPr>
    </w:lvl>
    <w:lvl w:ilvl="2" w:tplc="0409001B">
      <w:start w:val="1"/>
      <w:numFmt w:val="lowerRoman"/>
      <w:lvlText w:val="%3."/>
      <w:lvlJc w:val="right"/>
      <w:pPr>
        <w:tabs>
          <w:tab w:val="num" w:pos="2340"/>
        </w:tabs>
        <w:ind w:left="2340" w:hanging="180"/>
      </w:pPr>
    </w:lvl>
    <w:lvl w:ilvl="3" w:tplc="0409000F">
      <w:start w:val="1"/>
      <w:numFmt w:val="decimal"/>
      <w:lvlText w:val="%4."/>
      <w:lvlJc w:val="left"/>
      <w:pPr>
        <w:tabs>
          <w:tab w:val="num" w:pos="3060"/>
        </w:tabs>
        <w:ind w:left="3060" w:hanging="360"/>
      </w:pPr>
    </w:lvl>
    <w:lvl w:ilvl="4" w:tplc="04090019">
      <w:start w:val="1"/>
      <w:numFmt w:val="lowerLetter"/>
      <w:lvlText w:val="%5."/>
      <w:lvlJc w:val="left"/>
      <w:pPr>
        <w:tabs>
          <w:tab w:val="num" w:pos="3780"/>
        </w:tabs>
        <w:ind w:left="3780" w:hanging="360"/>
      </w:pPr>
    </w:lvl>
    <w:lvl w:ilvl="5" w:tplc="0409001B">
      <w:start w:val="1"/>
      <w:numFmt w:val="lowerRoman"/>
      <w:lvlText w:val="%6."/>
      <w:lvlJc w:val="right"/>
      <w:pPr>
        <w:tabs>
          <w:tab w:val="num" w:pos="4500"/>
        </w:tabs>
        <w:ind w:left="4500" w:hanging="180"/>
      </w:pPr>
    </w:lvl>
    <w:lvl w:ilvl="6" w:tplc="0409000F">
      <w:start w:val="1"/>
      <w:numFmt w:val="decimal"/>
      <w:lvlText w:val="%7."/>
      <w:lvlJc w:val="left"/>
      <w:pPr>
        <w:tabs>
          <w:tab w:val="num" w:pos="5220"/>
        </w:tabs>
        <w:ind w:left="5220" w:hanging="360"/>
      </w:pPr>
    </w:lvl>
    <w:lvl w:ilvl="7" w:tplc="04090019">
      <w:start w:val="1"/>
      <w:numFmt w:val="lowerLetter"/>
      <w:lvlText w:val="%8."/>
      <w:lvlJc w:val="left"/>
      <w:pPr>
        <w:tabs>
          <w:tab w:val="num" w:pos="5940"/>
        </w:tabs>
        <w:ind w:left="5940" w:hanging="360"/>
      </w:pPr>
    </w:lvl>
    <w:lvl w:ilvl="8" w:tplc="0409001B">
      <w:start w:val="1"/>
      <w:numFmt w:val="lowerRoman"/>
      <w:lvlText w:val="%9."/>
      <w:lvlJc w:val="right"/>
      <w:pPr>
        <w:tabs>
          <w:tab w:val="num" w:pos="6660"/>
        </w:tabs>
        <w:ind w:left="6660" w:hanging="180"/>
      </w:pPr>
    </w:lvl>
  </w:abstractNum>
  <w:abstractNum w:abstractNumId="31">
    <w:nsid w:val="571E5B56"/>
    <w:multiLevelType w:val="hybridMultilevel"/>
    <w:tmpl w:val="5846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D715CE"/>
    <w:multiLevelType w:val="hybridMultilevel"/>
    <w:tmpl w:val="17CC569C"/>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nsid w:val="57F819FC"/>
    <w:multiLevelType w:val="hybridMultilevel"/>
    <w:tmpl w:val="0F16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5D33B6"/>
    <w:multiLevelType w:val="multilevel"/>
    <w:tmpl w:val="3432BB34"/>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nsid w:val="5CCA00F6"/>
    <w:multiLevelType w:val="multilevel"/>
    <w:tmpl w:val="F1BE9CA8"/>
    <w:lvl w:ilvl="0">
      <w:start w:val="3"/>
      <w:numFmt w:val="decimal"/>
      <w:lvlText w:val="%1"/>
      <w:lvlJc w:val="left"/>
      <w:pPr>
        <w:ind w:left="525" w:hanging="525"/>
      </w:pPr>
      <w:rPr>
        <w:rFonts w:hint="default"/>
        <w:b/>
      </w:rPr>
    </w:lvl>
    <w:lvl w:ilvl="1">
      <w:start w:val="1"/>
      <w:numFmt w:val="decimal"/>
      <w:lvlText w:val="%1.%2"/>
      <w:lvlJc w:val="left"/>
      <w:pPr>
        <w:ind w:left="525" w:hanging="525"/>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6">
    <w:nsid w:val="60305FF6"/>
    <w:multiLevelType w:val="multilevel"/>
    <w:tmpl w:val="71AA15C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4D80EB8"/>
    <w:multiLevelType w:val="hybridMultilevel"/>
    <w:tmpl w:val="0E52DBDE"/>
    <w:lvl w:ilvl="0" w:tplc="04090001">
      <w:start w:val="1"/>
      <w:numFmt w:val="bullet"/>
      <w:lvlText w:val=""/>
      <w:lvlJc w:val="left"/>
      <w:pPr>
        <w:tabs>
          <w:tab w:val="num" w:pos="1636"/>
        </w:tabs>
        <w:ind w:left="16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6F124EC4"/>
    <w:multiLevelType w:val="hybridMultilevel"/>
    <w:tmpl w:val="EBBAE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5"/>
  </w:num>
  <w:num w:numId="2">
    <w:abstractNumId w:val="34"/>
  </w:num>
  <w:num w:numId="3">
    <w:abstractNumId w:val="16"/>
  </w:num>
  <w:num w:numId="4">
    <w:abstractNumId w:val="24"/>
  </w:num>
  <w:num w:numId="5">
    <w:abstractNumId w:val="26"/>
  </w:num>
  <w:num w:numId="6">
    <w:abstractNumId w:val="28"/>
  </w:num>
  <w:num w:numId="7">
    <w:abstractNumId w:val="2"/>
  </w:num>
  <w:num w:numId="8">
    <w:abstractNumId w:val="6"/>
  </w:num>
  <w:num w:numId="9">
    <w:abstractNumId w:val="3"/>
  </w:num>
  <w:num w:numId="10">
    <w:abstractNumId w:val="19"/>
  </w:num>
  <w:num w:numId="11">
    <w:abstractNumId w:val="12"/>
  </w:num>
  <w:num w:numId="12">
    <w:abstractNumId w:val="37"/>
  </w:num>
  <w:num w:numId="13">
    <w:abstractNumId w:val="13"/>
  </w:num>
  <w:num w:numId="14">
    <w:abstractNumId w:val="36"/>
  </w:num>
  <w:num w:numId="15">
    <w:abstractNumId w:val="21"/>
  </w:num>
  <w:num w:numId="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5"/>
  </w:num>
  <w:num w:numId="20">
    <w:abstractNumId w:val="7"/>
  </w:num>
  <w:num w:numId="21">
    <w:abstractNumId w:val="9"/>
  </w:num>
  <w:num w:numId="22">
    <w:abstractNumId w:val="4"/>
  </w:num>
  <w:num w:numId="23">
    <w:abstractNumId w:val="8"/>
  </w:num>
  <w:num w:numId="24">
    <w:abstractNumId w:val="30"/>
  </w:num>
  <w:num w:numId="25">
    <w:abstractNumId w:val="35"/>
  </w:num>
  <w:num w:numId="26">
    <w:abstractNumId w:val="1"/>
    <w:lvlOverride w:ilvl="0">
      <w:lvl w:ilvl="0">
        <w:numFmt w:val="bullet"/>
        <w:lvlText w:val=""/>
        <w:legacy w:legacy="1" w:legacySpace="0" w:legacyIndent="360"/>
        <w:lvlJc w:val="left"/>
        <w:rPr>
          <w:rFonts w:ascii="Symbol" w:hAnsi="Symbol" w:cs="Symbol" w:hint="default"/>
        </w:rPr>
      </w:lvl>
    </w:lvlOverride>
  </w:num>
  <w:num w:numId="27">
    <w:abstractNumId w:val="14"/>
  </w:num>
  <w:num w:numId="28">
    <w:abstractNumId w:val="32"/>
  </w:num>
  <w:num w:numId="29">
    <w:abstractNumId w:val="18"/>
  </w:num>
  <w:num w:numId="30">
    <w:abstractNumId w:val="17"/>
  </w:num>
  <w:num w:numId="31">
    <w:abstractNumId w:val="20"/>
  </w:num>
  <w:num w:numId="32">
    <w:abstractNumId w:val="29"/>
  </w:num>
  <w:num w:numId="33">
    <w:abstractNumId w:val="25"/>
  </w:num>
  <w:num w:numId="34">
    <w:abstractNumId w:val="23"/>
  </w:num>
  <w:num w:numId="35">
    <w:abstractNumId w:val="33"/>
  </w:num>
  <w:num w:numId="36">
    <w:abstractNumId w:val="38"/>
  </w:num>
  <w:num w:numId="37">
    <w:abstractNumId w:val="10"/>
  </w:num>
  <w:num w:numId="38">
    <w:abstractNumId w:val="22"/>
  </w:num>
  <w:num w:numId="39">
    <w:abstractNumId w:val="31"/>
  </w:num>
  <w:num w:numId="4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7410" style="mso-wrap-style:none" fillcolor="none [3212]">
      <v:fill color="none [3212]" opacity="0"/>
      <v:stroke weight="0"/>
      <o:colormenu v:ext="edit" fillcolor="none [3212]" strokecolor="none"/>
    </o:shapedefaults>
    <o:shapelayout v:ext="edit">
      <o:idmap v:ext="edit" data="2"/>
      <o:rules v:ext="edit">
        <o:r id="V:Rule5" type="connector" idref="#_x0000_s2062"/>
        <o:r id="V:Rule6" type="connector" idref="#_x0000_s2053"/>
        <o:r id="V:Rule7" type="connector" idref="#_x0000_s2055"/>
        <o:r id="V:Rule8" type="connector" idref="#_x0000_s2063"/>
      </o:rules>
    </o:shapelayout>
  </w:hdrShapeDefaults>
  <w:footnotePr>
    <w:footnote w:id="0"/>
    <w:footnote w:id="1"/>
  </w:footnotePr>
  <w:endnotePr>
    <w:endnote w:id="0"/>
    <w:endnote w:id="1"/>
  </w:endnotePr>
  <w:compat/>
  <w:rsids>
    <w:rsidRoot w:val="003236DC"/>
    <w:rsid w:val="000121E3"/>
    <w:rsid w:val="00023EA4"/>
    <w:rsid w:val="0002789F"/>
    <w:rsid w:val="0004768E"/>
    <w:rsid w:val="000865A3"/>
    <w:rsid w:val="00090CA8"/>
    <w:rsid w:val="00180DB2"/>
    <w:rsid w:val="001B03D0"/>
    <w:rsid w:val="001B7786"/>
    <w:rsid w:val="00214297"/>
    <w:rsid w:val="00280073"/>
    <w:rsid w:val="003236DC"/>
    <w:rsid w:val="00351220"/>
    <w:rsid w:val="00386786"/>
    <w:rsid w:val="00490961"/>
    <w:rsid w:val="004A5156"/>
    <w:rsid w:val="004D44C6"/>
    <w:rsid w:val="00521828"/>
    <w:rsid w:val="00524D49"/>
    <w:rsid w:val="00527004"/>
    <w:rsid w:val="0053181E"/>
    <w:rsid w:val="00542FD3"/>
    <w:rsid w:val="005450F6"/>
    <w:rsid w:val="005C1097"/>
    <w:rsid w:val="005E174D"/>
    <w:rsid w:val="0062027C"/>
    <w:rsid w:val="00651303"/>
    <w:rsid w:val="00663133"/>
    <w:rsid w:val="006658E2"/>
    <w:rsid w:val="00682FC6"/>
    <w:rsid w:val="006C3C46"/>
    <w:rsid w:val="006E5877"/>
    <w:rsid w:val="00752F22"/>
    <w:rsid w:val="00810AE6"/>
    <w:rsid w:val="00811CAA"/>
    <w:rsid w:val="0088747C"/>
    <w:rsid w:val="008B5C1C"/>
    <w:rsid w:val="00901E65"/>
    <w:rsid w:val="009209A6"/>
    <w:rsid w:val="0093189D"/>
    <w:rsid w:val="00945775"/>
    <w:rsid w:val="009579F3"/>
    <w:rsid w:val="009B0750"/>
    <w:rsid w:val="009D0407"/>
    <w:rsid w:val="00A04434"/>
    <w:rsid w:val="00A2783A"/>
    <w:rsid w:val="00A56A62"/>
    <w:rsid w:val="00A609D4"/>
    <w:rsid w:val="00A8174E"/>
    <w:rsid w:val="00A862B2"/>
    <w:rsid w:val="00A8653C"/>
    <w:rsid w:val="00B1270B"/>
    <w:rsid w:val="00B17E18"/>
    <w:rsid w:val="00BA7492"/>
    <w:rsid w:val="00BB09BA"/>
    <w:rsid w:val="00BD7C85"/>
    <w:rsid w:val="00CA2E1B"/>
    <w:rsid w:val="00CA3622"/>
    <w:rsid w:val="00CB1A2D"/>
    <w:rsid w:val="00DA7363"/>
    <w:rsid w:val="00DE0E56"/>
    <w:rsid w:val="00E968BF"/>
    <w:rsid w:val="00EA5021"/>
    <w:rsid w:val="00EB0612"/>
    <w:rsid w:val="00EB3F47"/>
    <w:rsid w:val="00EF4A28"/>
    <w:rsid w:val="00F1457F"/>
    <w:rsid w:val="00F50B09"/>
    <w:rsid w:val="00FA0A1C"/>
    <w:rsid w:val="00FC27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style="mso-wrap-style:none" fillcolor="none [3212]">
      <v:fill color="none [3212]" opacity="0"/>
      <v:stroke weight="0"/>
      <o:colormenu v:ext="edit" fillcolor="none [3212]"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Hyperlink"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174D"/>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DE0E56"/>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semiHidden/>
    <w:unhideWhenUsed/>
    <w:qFormat/>
    <w:rsid w:val="009579F3"/>
    <w:pPr>
      <w:keepNext/>
      <w:keepLines/>
      <w:spacing w:before="200" w:line="276"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663133"/>
    <w:pPr>
      <w:keepNext/>
      <w:keepLines/>
      <w:spacing w:before="20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663133"/>
    <w:pPr>
      <w:keepNext/>
      <w:keepLines/>
      <w:spacing w:before="20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9579F3"/>
    <w:pPr>
      <w:keepNext/>
      <w:keepLines/>
      <w:spacing w:before="200" w:line="276" w:lineRule="auto"/>
      <w:outlineLvl w:val="8"/>
    </w:pPr>
    <w:rPr>
      <w:rFonts w:asciiTheme="majorHAnsi" w:eastAsiaTheme="majorEastAsia" w:hAnsiTheme="majorHAnsi" w:cstheme="majorBidi"/>
      <w:i/>
      <w:iCs/>
      <w:color w:val="404040" w:themeColor="text1" w:themeTint="BF"/>
      <w:sz w:val="20"/>
      <w:szCs w:val="2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6DC"/>
    <w:pPr>
      <w:tabs>
        <w:tab w:val="center" w:pos="4513"/>
        <w:tab w:val="right" w:pos="9026"/>
      </w:tabs>
    </w:pPr>
  </w:style>
  <w:style w:type="character" w:customStyle="1" w:styleId="HeaderChar">
    <w:name w:val="Header Char"/>
    <w:basedOn w:val="DefaultParagraphFont"/>
    <w:link w:val="Header"/>
    <w:uiPriority w:val="99"/>
    <w:rsid w:val="003236DC"/>
  </w:style>
  <w:style w:type="paragraph" w:styleId="Footer">
    <w:name w:val="footer"/>
    <w:basedOn w:val="Normal"/>
    <w:link w:val="FooterChar"/>
    <w:uiPriority w:val="99"/>
    <w:unhideWhenUsed/>
    <w:rsid w:val="003236DC"/>
    <w:pPr>
      <w:tabs>
        <w:tab w:val="center" w:pos="4513"/>
        <w:tab w:val="right" w:pos="9026"/>
      </w:tabs>
    </w:pPr>
  </w:style>
  <w:style w:type="character" w:customStyle="1" w:styleId="FooterChar">
    <w:name w:val="Footer Char"/>
    <w:basedOn w:val="DefaultParagraphFont"/>
    <w:link w:val="Footer"/>
    <w:uiPriority w:val="99"/>
    <w:rsid w:val="003236DC"/>
  </w:style>
  <w:style w:type="paragraph" w:styleId="BalloonText">
    <w:name w:val="Balloon Text"/>
    <w:basedOn w:val="Normal"/>
    <w:link w:val="BalloonTextChar"/>
    <w:uiPriority w:val="99"/>
    <w:semiHidden/>
    <w:unhideWhenUsed/>
    <w:rsid w:val="003236DC"/>
    <w:rPr>
      <w:rFonts w:ascii="Tahoma" w:hAnsi="Tahoma" w:cs="Tahoma"/>
      <w:sz w:val="16"/>
      <w:szCs w:val="16"/>
    </w:rPr>
  </w:style>
  <w:style w:type="character" w:customStyle="1" w:styleId="BalloonTextChar">
    <w:name w:val="Balloon Text Char"/>
    <w:basedOn w:val="DefaultParagraphFont"/>
    <w:link w:val="BalloonText"/>
    <w:uiPriority w:val="99"/>
    <w:semiHidden/>
    <w:rsid w:val="003236DC"/>
    <w:rPr>
      <w:rFonts w:ascii="Tahoma" w:hAnsi="Tahoma" w:cs="Tahoma"/>
      <w:sz w:val="16"/>
      <w:szCs w:val="16"/>
    </w:rPr>
  </w:style>
  <w:style w:type="paragraph" w:customStyle="1" w:styleId="normal0">
    <w:name w:val="normal"/>
    <w:rsid w:val="005E174D"/>
    <w:pPr>
      <w:widowControl w:val="0"/>
    </w:pPr>
    <w:rPr>
      <w:rFonts w:ascii="Calibri" w:eastAsia="Calibri" w:hAnsi="Calibri" w:cs="Calibri"/>
      <w:color w:val="000000"/>
      <w:szCs w:val="20"/>
      <w:lang w:val="en-US"/>
    </w:rPr>
  </w:style>
  <w:style w:type="paragraph" w:styleId="ListParagraph">
    <w:name w:val="List Paragraph"/>
    <w:basedOn w:val="Normal"/>
    <w:uiPriority w:val="34"/>
    <w:qFormat/>
    <w:rsid w:val="005E174D"/>
    <w:pPr>
      <w:ind w:left="720"/>
    </w:pPr>
  </w:style>
  <w:style w:type="character" w:customStyle="1" w:styleId="Heading2Char">
    <w:name w:val="Heading 2 Char"/>
    <w:basedOn w:val="DefaultParagraphFont"/>
    <w:link w:val="Heading2"/>
    <w:uiPriority w:val="9"/>
    <w:semiHidden/>
    <w:rsid w:val="009579F3"/>
    <w:rPr>
      <w:rFonts w:asciiTheme="majorHAnsi" w:eastAsiaTheme="majorEastAsia" w:hAnsiTheme="majorHAnsi" w:cstheme="majorBidi"/>
      <w:b/>
      <w:bCs/>
      <w:color w:val="4F81BD" w:themeColor="accent1"/>
      <w:sz w:val="26"/>
      <w:szCs w:val="26"/>
    </w:rPr>
  </w:style>
  <w:style w:type="character" w:customStyle="1" w:styleId="Heading9Char">
    <w:name w:val="Heading 9 Char"/>
    <w:basedOn w:val="DefaultParagraphFont"/>
    <w:link w:val="Heading9"/>
    <w:uiPriority w:val="9"/>
    <w:semiHidden/>
    <w:rsid w:val="009579F3"/>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9579F3"/>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rsid w:val="009579F3"/>
    <w:pPr>
      <w:spacing w:after="120"/>
      <w:ind w:left="360"/>
    </w:pPr>
  </w:style>
  <w:style w:type="character" w:customStyle="1" w:styleId="BodyTextIndentChar">
    <w:name w:val="Body Text Indent Char"/>
    <w:basedOn w:val="DefaultParagraphFont"/>
    <w:link w:val="BodyTextIndent"/>
    <w:uiPriority w:val="99"/>
    <w:rsid w:val="009579F3"/>
    <w:rPr>
      <w:rFonts w:ascii="Times New Roman" w:eastAsia="Times New Roman" w:hAnsi="Times New Roman" w:cs="Times New Roman"/>
      <w:sz w:val="24"/>
      <w:szCs w:val="24"/>
      <w:lang w:val="en-US"/>
    </w:rPr>
  </w:style>
  <w:style w:type="paragraph" w:styleId="BodyText3">
    <w:name w:val="Body Text 3"/>
    <w:basedOn w:val="Normal"/>
    <w:link w:val="BodyText3Char"/>
    <w:rsid w:val="009579F3"/>
    <w:pPr>
      <w:spacing w:after="120"/>
    </w:pPr>
    <w:rPr>
      <w:sz w:val="16"/>
      <w:szCs w:val="16"/>
    </w:rPr>
  </w:style>
  <w:style w:type="character" w:customStyle="1" w:styleId="BodyText3Char">
    <w:name w:val="Body Text 3 Char"/>
    <w:basedOn w:val="DefaultParagraphFont"/>
    <w:link w:val="BodyText3"/>
    <w:uiPriority w:val="99"/>
    <w:rsid w:val="009579F3"/>
    <w:rPr>
      <w:rFonts w:ascii="Times New Roman" w:eastAsia="Times New Roman" w:hAnsi="Times New Roman" w:cs="Times New Roman"/>
      <w:sz w:val="16"/>
      <w:szCs w:val="16"/>
      <w:lang w:val="en-US"/>
    </w:rPr>
  </w:style>
  <w:style w:type="paragraph" w:styleId="BodyText2">
    <w:name w:val="Body Text 2"/>
    <w:basedOn w:val="Normal"/>
    <w:link w:val="BodyText2Char"/>
    <w:rsid w:val="009579F3"/>
    <w:pPr>
      <w:spacing w:after="120" w:line="480" w:lineRule="auto"/>
    </w:pPr>
  </w:style>
  <w:style w:type="character" w:customStyle="1" w:styleId="BodyText2Char">
    <w:name w:val="Body Text 2 Char"/>
    <w:basedOn w:val="DefaultParagraphFont"/>
    <w:link w:val="BodyText2"/>
    <w:uiPriority w:val="99"/>
    <w:rsid w:val="009579F3"/>
    <w:rPr>
      <w:rFonts w:ascii="Times New Roman" w:eastAsia="Times New Roman" w:hAnsi="Times New Roman" w:cs="Times New Roman"/>
      <w:sz w:val="24"/>
      <w:szCs w:val="24"/>
      <w:lang w:val="en-US"/>
    </w:rPr>
  </w:style>
  <w:style w:type="paragraph" w:styleId="BodyText">
    <w:name w:val="Body Text"/>
    <w:basedOn w:val="Normal"/>
    <w:link w:val="BodyTextChar"/>
    <w:rsid w:val="009579F3"/>
    <w:pPr>
      <w:spacing w:after="120"/>
    </w:pPr>
  </w:style>
  <w:style w:type="character" w:customStyle="1" w:styleId="BodyTextChar">
    <w:name w:val="Body Text Char"/>
    <w:basedOn w:val="DefaultParagraphFont"/>
    <w:link w:val="BodyText"/>
    <w:rsid w:val="009579F3"/>
    <w:rPr>
      <w:rFonts w:ascii="Times New Roman" w:eastAsia="Times New Roman" w:hAnsi="Times New Roman" w:cs="Times New Roman"/>
      <w:sz w:val="24"/>
      <w:szCs w:val="24"/>
      <w:lang w:val="en-US"/>
    </w:rPr>
  </w:style>
  <w:style w:type="paragraph" w:styleId="BodyTextIndent2">
    <w:name w:val="Body Text Indent 2"/>
    <w:basedOn w:val="Normal"/>
    <w:link w:val="BodyTextIndent2Char"/>
    <w:unhideWhenUsed/>
    <w:rsid w:val="009579F3"/>
    <w:pPr>
      <w:spacing w:after="120" w:line="480" w:lineRule="auto"/>
      <w:ind w:left="283"/>
    </w:pPr>
  </w:style>
  <w:style w:type="character" w:customStyle="1" w:styleId="BodyTextIndent2Char">
    <w:name w:val="Body Text Indent 2 Char"/>
    <w:basedOn w:val="DefaultParagraphFont"/>
    <w:link w:val="BodyTextIndent2"/>
    <w:uiPriority w:val="99"/>
    <w:rsid w:val="009579F3"/>
    <w:rPr>
      <w:rFonts w:ascii="Times New Roman" w:eastAsia="Times New Roman" w:hAnsi="Times New Roman" w:cs="Times New Roman"/>
      <w:sz w:val="24"/>
      <w:szCs w:val="24"/>
      <w:lang w:val="en-US"/>
    </w:rPr>
  </w:style>
  <w:style w:type="character" w:customStyle="1" w:styleId="tdvamseel">
    <w:name w:val="tdvamseel"/>
    <w:basedOn w:val="DefaultParagraphFont"/>
    <w:rsid w:val="009579F3"/>
    <w:rPr>
      <w:rFonts w:ascii="Trebuchet MS" w:hAnsi="Trebuchet MS" w:hint="default"/>
      <w:sz w:val="26"/>
      <w:szCs w:val="26"/>
    </w:rPr>
  </w:style>
  <w:style w:type="character" w:customStyle="1" w:styleId="Heading1Char">
    <w:name w:val="Heading 1 Char"/>
    <w:basedOn w:val="DefaultParagraphFont"/>
    <w:link w:val="Heading1"/>
    <w:uiPriority w:val="9"/>
    <w:rsid w:val="00DE0E5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rsid w:val="00DE0E56"/>
    <w:pPr>
      <w:spacing w:before="100" w:beforeAutospacing="1" w:after="100" w:afterAutospacing="1"/>
    </w:pPr>
    <w:rPr>
      <w:color w:val="000000"/>
    </w:rPr>
  </w:style>
  <w:style w:type="character" w:customStyle="1" w:styleId="Heading3Char">
    <w:name w:val="Heading 3 Char"/>
    <w:basedOn w:val="DefaultParagraphFont"/>
    <w:link w:val="Heading3"/>
    <w:uiPriority w:val="9"/>
    <w:semiHidden/>
    <w:rsid w:val="00663133"/>
    <w:rPr>
      <w:rFonts w:asciiTheme="majorHAnsi" w:eastAsiaTheme="majorEastAsia" w:hAnsiTheme="majorHAnsi" w:cstheme="majorBidi"/>
      <w:b/>
      <w:bCs/>
      <w:color w:val="4F81BD" w:themeColor="accent1"/>
      <w:sz w:val="24"/>
      <w:szCs w:val="24"/>
      <w:lang w:val="en-US"/>
    </w:rPr>
  </w:style>
  <w:style w:type="paragraph" w:styleId="ListBullet">
    <w:name w:val="List Bullet"/>
    <w:basedOn w:val="Normal"/>
    <w:unhideWhenUsed/>
    <w:rsid w:val="00663133"/>
    <w:pPr>
      <w:numPr>
        <w:numId w:val="18"/>
      </w:numPr>
      <w:spacing w:after="200" w:line="276" w:lineRule="auto"/>
      <w:contextualSpacing/>
    </w:pPr>
    <w:rPr>
      <w:rFonts w:asciiTheme="minorHAnsi" w:eastAsiaTheme="minorHAnsi" w:hAnsiTheme="minorHAnsi" w:cstheme="minorBidi"/>
      <w:sz w:val="22"/>
      <w:szCs w:val="22"/>
    </w:rPr>
  </w:style>
  <w:style w:type="character" w:styleId="Strong">
    <w:name w:val="Strong"/>
    <w:basedOn w:val="DefaultParagraphFont"/>
    <w:uiPriority w:val="22"/>
    <w:qFormat/>
    <w:rsid w:val="00663133"/>
    <w:rPr>
      <w:b/>
      <w:bCs/>
    </w:rPr>
  </w:style>
  <w:style w:type="character" w:styleId="Hyperlink">
    <w:name w:val="Hyperlink"/>
    <w:basedOn w:val="DefaultParagraphFont"/>
    <w:rsid w:val="00663133"/>
    <w:rPr>
      <w:color w:val="0000FF"/>
      <w:u w:val="single"/>
    </w:rPr>
  </w:style>
  <w:style w:type="character" w:customStyle="1" w:styleId="bbccolor">
    <w:name w:val="bbc_color"/>
    <w:basedOn w:val="DefaultParagraphFont"/>
    <w:rsid w:val="00663133"/>
  </w:style>
  <w:style w:type="paragraph" w:styleId="NoSpacing">
    <w:name w:val="No Spacing"/>
    <w:link w:val="NoSpacingChar"/>
    <w:uiPriority w:val="1"/>
    <w:qFormat/>
    <w:rsid w:val="00663133"/>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663133"/>
    <w:rPr>
      <w:rFonts w:ascii="Calibri" w:eastAsia="Times New Roman" w:hAnsi="Calibri" w:cs="Times New Roman"/>
      <w:lang w:val="en-US"/>
    </w:rPr>
  </w:style>
  <w:style w:type="paragraph" w:customStyle="1" w:styleId="PreformattedText">
    <w:name w:val="Preformatted Text"/>
    <w:basedOn w:val="Normal"/>
    <w:uiPriority w:val="99"/>
    <w:rsid w:val="00663133"/>
    <w:pPr>
      <w:widowControl w:val="0"/>
      <w:suppressAutoHyphens/>
    </w:pPr>
    <w:rPr>
      <w:kern w:val="1"/>
      <w:sz w:val="20"/>
      <w:szCs w:val="20"/>
      <w:lang w:eastAsia="hi-IN" w:bidi="hi-IN"/>
    </w:rPr>
  </w:style>
  <w:style w:type="character" w:customStyle="1" w:styleId="Heading7Char">
    <w:name w:val="Heading 7 Char"/>
    <w:basedOn w:val="DefaultParagraphFont"/>
    <w:link w:val="Heading7"/>
    <w:uiPriority w:val="9"/>
    <w:semiHidden/>
    <w:rsid w:val="00663133"/>
    <w:rPr>
      <w:rFonts w:asciiTheme="majorHAnsi" w:eastAsiaTheme="majorEastAsia" w:hAnsiTheme="majorHAnsi" w:cstheme="majorBidi"/>
      <w:i/>
      <w:iCs/>
      <w:color w:val="404040" w:themeColor="text1" w:themeTint="BF"/>
      <w:sz w:val="24"/>
      <w:szCs w:val="24"/>
      <w:lang w:val="en-US"/>
    </w:rPr>
  </w:style>
  <w:style w:type="character" w:customStyle="1" w:styleId="subheadingcolorset-4-0-a">
    <w:name w:val="subheading colorset-4-0-a"/>
    <w:basedOn w:val="DefaultParagraphFont"/>
    <w:uiPriority w:val="99"/>
    <w:rsid w:val="00663133"/>
  </w:style>
  <w:style w:type="paragraph" w:customStyle="1" w:styleId="Default">
    <w:name w:val="Default"/>
    <w:rsid w:val="00EF4A28"/>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Web_development"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en.wikipedia.org/wiki/Web_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2CE45-0977-4E33-9384-37E912DCC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11767</Words>
  <Characters>67077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Car Renting Service</vt:lpstr>
    </vt:vector>
  </TitlesOfParts>
  <Company/>
  <LinksUpToDate>false</LinksUpToDate>
  <CharactersWithSpaces>78687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Renting Service</dc:title>
  <dc:creator>KULDEEP</dc:creator>
  <cp:lastModifiedBy>Windows User</cp:lastModifiedBy>
  <cp:revision>2</cp:revision>
  <dcterms:created xsi:type="dcterms:W3CDTF">2018-04-14T08:07:00Z</dcterms:created>
  <dcterms:modified xsi:type="dcterms:W3CDTF">2018-04-14T08:07:00Z</dcterms:modified>
</cp:coreProperties>
</file>